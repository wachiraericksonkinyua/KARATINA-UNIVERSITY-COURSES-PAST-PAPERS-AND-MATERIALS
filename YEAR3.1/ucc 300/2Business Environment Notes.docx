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7A247" w14:textId="250106D5" w:rsidR="00525400" w:rsidRPr="00CA7C5C" w:rsidRDefault="00525400" w:rsidP="00525400">
      <w:pPr>
        <w:jc w:val="center"/>
        <w:rPr>
          <w:b/>
          <w:bCs/>
          <w:sz w:val="32"/>
          <w:szCs w:val="32"/>
        </w:rPr>
      </w:pPr>
      <w:r w:rsidRPr="00CA7C5C">
        <w:rPr>
          <w:b/>
          <w:bCs/>
          <w:sz w:val="32"/>
          <w:szCs w:val="32"/>
        </w:rPr>
        <w:t>BUSINESS ENVIRONMENT</w:t>
      </w:r>
    </w:p>
    <w:p w14:paraId="336FE01D" w14:textId="77777777" w:rsidR="00525400" w:rsidRPr="00CA7C5C" w:rsidRDefault="00525400" w:rsidP="00525400">
      <w:pPr>
        <w:pStyle w:val="Heading3"/>
        <w:spacing w:before="101"/>
        <w:rPr>
          <w:color w:val="auto"/>
        </w:rPr>
      </w:pPr>
      <w:r w:rsidRPr="00CA7C5C">
        <w:rPr>
          <w:color w:val="auto"/>
        </w:rPr>
        <w:t>What</w:t>
      </w:r>
      <w:r w:rsidRPr="00CA7C5C">
        <w:rPr>
          <w:color w:val="auto"/>
          <w:spacing w:val="-1"/>
        </w:rPr>
        <w:t xml:space="preserve"> </w:t>
      </w:r>
      <w:r w:rsidRPr="00CA7C5C">
        <w:rPr>
          <w:color w:val="auto"/>
        </w:rPr>
        <w:t>is</w:t>
      </w:r>
      <w:r w:rsidRPr="00CA7C5C">
        <w:rPr>
          <w:color w:val="auto"/>
          <w:spacing w:val="-2"/>
        </w:rPr>
        <w:t xml:space="preserve"> </w:t>
      </w:r>
      <w:r w:rsidRPr="00CA7C5C">
        <w:rPr>
          <w:color w:val="auto"/>
        </w:rPr>
        <w:t>Business?</w:t>
      </w:r>
    </w:p>
    <w:p w14:paraId="65F57DFE" w14:textId="77777777" w:rsidR="00525400" w:rsidRPr="00525400" w:rsidRDefault="00525400" w:rsidP="00525400">
      <w:r w:rsidRPr="00525400">
        <w:t>It is a continuous production and distribution of goods and services with the aim of earning profits under uncertain market conditions.</w:t>
      </w:r>
    </w:p>
    <w:p w14:paraId="15EF61BA" w14:textId="77777777" w:rsidR="00525400" w:rsidRPr="00525400" w:rsidRDefault="00525400" w:rsidP="00525400">
      <w:r w:rsidRPr="00525400">
        <w:t>It is a form of regular activity conducted with an objective of earning profits for the benefit of those on whose behalf the activity is conducted.</w:t>
      </w:r>
    </w:p>
    <w:p w14:paraId="2B71E789" w14:textId="4C41FC26" w:rsidR="00CA7C5C" w:rsidRPr="00CA7C5C" w:rsidRDefault="00CA7C5C" w:rsidP="00525400">
      <w:pPr>
        <w:rPr>
          <w:b/>
          <w:bCs/>
          <w:sz w:val="28"/>
          <w:szCs w:val="28"/>
        </w:rPr>
      </w:pPr>
      <w:r w:rsidRPr="00CA7C5C">
        <w:rPr>
          <w:b/>
          <w:bCs/>
          <w:sz w:val="28"/>
          <w:szCs w:val="28"/>
        </w:rPr>
        <w:t>OBJECTIVES OF BUSINESS</w:t>
      </w:r>
    </w:p>
    <w:p w14:paraId="4E41D0E3" w14:textId="77777777" w:rsidR="00CA7C5C" w:rsidRDefault="00525400" w:rsidP="00CA7C5C">
      <w:pPr>
        <w:pStyle w:val="ListParagraph"/>
        <w:numPr>
          <w:ilvl w:val="0"/>
          <w:numId w:val="14"/>
        </w:numPr>
      </w:pPr>
      <w:r>
        <w:t>Profit</w:t>
      </w:r>
      <w:r>
        <w:t>,</w:t>
      </w:r>
    </w:p>
    <w:p w14:paraId="27F93BE4" w14:textId="77777777" w:rsidR="00CA7C5C" w:rsidRDefault="00525400" w:rsidP="00CA7C5C">
      <w:pPr>
        <w:pStyle w:val="ListParagraph"/>
        <w:numPr>
          <w:ilvl w:val="0"/>
          <w:numId w:val="14"/>
        </w:numPr>
      </w:pPr>
      <w:r>
        <w:t>Growth</w:t>
      </w:r>
      <w:r>
        <w:t>,</w:t>
      </w:r>
    </w:p>
    <w:p w14:paraId="5987ED0A" w14:textId="77777777" w:rsidR="00CA7C5C" w:rsidRPr="00CA7C5C" w:rsidRDefault="00525400" w:rsidP="00CA7C5C">
      <w:pPr>
        <w:pStyle w:val="ListParagraph"/>
        <w:numPr>
          <w:ilvl w:val="0"/>
          <w:numId w:val="14"/>
        </w:numPr>
        <w:rPr>
          <w:spacing w:val="-22"/>
        </w:rPr>
      </w:pPr>
      <w:r w:rsidRPr="00CA7C5C">
        <w:rPr>
          <w:spacing w:val="-23"/>
        </w:rPr>
        <w:t>Customer</w:t>
      </w:r>
      <w:r w:rsidRPr="00CA7C5C">
        <w:rPr>
          <w:spacing w:val="-67"/>
        </w:rPr>
        <w:t xml:space="preserve"> </w:t>
      </w:r>
      <w:r w:rsidRPr="00CA7C5C">
        <w:rPr>
          <w:spacing w:val="-67"/>
        </w:rPr>
        <w:t xml:space="preserve">    </w:t>
      </w:r>
      <w:r w:rsidRPr="00CA7C5C">
        <w:rPr>
          <w:spacing w:val="-22"/>
        </w:rPr>
        <w:t>Satisfaction</w:t>
      </w:r>
      <w:r w:rsidRPr="00CA7C5C">
        <w:rPr>
          <w:spacing w:val="-22"/>
        </w:rPr>
        <w:t>,</w:t>
      </w:r>
    </w:p>
    <w:p w14:paraId="0B768407" w14:textId="77777777" w:rsidR="00CA7C5C" w:rsidRPr="00CA7C5C" w:rsidRDefault="00525400" w:rsidP="00CA7C5C">
      <w:pPr>
        <w:pStyle w:val="ListParagraph"/>
        <w:numPr>
          <w:ilvl w:val="0"/>
          <w:numId w:val="14"/>
        </w:numPr>
        <w:rPr>
          <w:spacing w:val="-23"/>
        </w:rPr>
      </w:pPr>
      <w:r w:rsidRPr="00CA7C5C">
        <w:rPr>
          <w:spacing w:val="-23"/>
        </w:rPr>
        <w:t>Employee</w:t>
      </w:r>
      <w:r w:rsidRPr="00CA7C5C">
        <w:rPr>
          <w:spacing w:val="-80"/>
        </w:rPr>
        <w:t xml:space="preserve"> </w:t>
      </w:r>
      <w:r w:rsidRPr="00CA7C5C">
        <w:rPr>
          <w:spacing w:val="-23"/>
        </w:rPr>
        <w:t>Satisfaction</w:t>
      </w:r>
      <w:r w:rsidRPr="00CA7C5C">
        <w:rPr>
          <w:spacing w:val="-23"/>
        </w:rPr>
        <w:t>,</w:t>
      </w:r>
    </w:p>
    <w:p w14:paraId="7370081C" w14:textId="77777777" w:rsidR="00CA7C5C" w:rsidRPr="00CA7C5C" w:rsidRDefault="00525400" w:rsidP="00CA7C5C">
      <w:pPr>
        <w:pStyle w:val="ListParagraph"/>
        <w:numPr>
          <w:ilvl w:val="0"/>
          <w:numId w:val="14"/>
        </w:numPr>
        <w:rPr>
          <w:spacing w:val="-17"/>
        </w:rPr>
      </w:pPr>
      <w:r w:rsidRPr="00CA7C5C">
        <w:rPr>
          <w:spacing w:val="-18"/>
        </w:rPr>
        <w:t>Quality</w:t>
      </w:r>
      <w:r w:rsidRPr="00CA7C5C">
        <w:rPr>
          <w:spacing w:val="-39"/>
        </w:rPr>
        <w:t xml:space="preserve"> </w:t>
      </w:r>
      <w:r w:rsidRPr="00CA7C5C">
        <w:rPr>
          <w:spacing w:val="-18"/>
        </w:rPr>
        <w:t>products</w:t>
      </w:r>
      <w:r w:rsidRPr="00CA7C5C">
        <w:rPr>
          <w:spacing w:val="-43"/>
        </w:rPr>
        <w:t xml:space="preserve"> </w:t>
      </w:r>
      <w:r w:rsidRPr="00CA7C5C">
        <w:rPr>
          <w:spacing w:val="-17"/>
        </w:rPr>
        <w:t>and</w:t>
      </w:r>
      <w:r w:rsidRPr="00CA7C5C">
        <w:rPr>
          <w:spacing w:val="-94"/>
        </w:rPr>
        <w:t xml:space="preserve"> </w:t>
      </w:r>
      <w:r w:rsidRPr="00CA7C5C">
        <w:rPr>
          <w:spacing w:val="-17"/>
        </w:rPr>
        <w:t>services</w:t>
      </w:r>
      <w:r w:rsidRPr="00CA7C5C">
        <w:rPr>
          <w:spacing w:val="-17"/>
        </w:rPr>
        <w:t>,</w:t>
      </w:r>
    </w:p>
    <w:p w14:paraId="2BCEE056" w14:textId="5CB3A93A" w:rsidR="00525400" w:rsidRDefault="00525400" w:rsidP="00CA7C5C">
      <w:pPr>
        <w:pStyle w:val="ListParagraph"/>
        <w:numPr>
          <w:ilvl w:val="0"/>
          <w:numId w:val="14"/>
        </w:numPr>
      </w:pPr>
      <w:r w:rsidRPr="00CA7C5C">
        <w:rPr>
          <w:spacing w:val="-21"/>
        </w:rPr>
        <w:t>Market</w:t>
      </w:r>
      <w:r w:rsidRPr="00CA7C5C">
        <w:rPr>
          <w:spacing w:val="-39"/>
        </w:rPr>
        <w:t xml:space="preserve"> </w:t>
      </w:r>
      <w:r>
        <w:t>Leadership</w:t>
      </w:r>
    </w:p>
    <w:p w14:paraId="4B858A93" w14:textId="77777777" w:rsidR="00CA7C5C" w:rsidRPr="00CA7C5C" w:rsidRDefault="00525400" w:rsidP="00CA7C5C">
      <w:pPr>
        <w:pStyle w:val="ListParagraph"/>
        <w:numPr>
          <w:ilvl w:val="0"/>
          <w:numId w:val="14"/>
        </w:numPr>
        <w:rPr>
          <w:spacing w:val="-17"/>
        </w:rPr>
      </w:pPr>
      <w:r w:rsidRPr="00CA7C5C">
        <w:rPr>
          <w:spacing w:val="-18"/>
        </w:rPr>
        <w:t>Employment</w:t>
      </w:r>
      <w:r w:rsidRPr="00CA7C5C">
        <w:rPr>
          <w:spacing w:val="-39"/>
        </w:rPr>
        <w:t xml:space="preserve"> </w:t>
      </w:r>
      <w:r w:rsidRPr="00CA7C5C">
        <w:rPr>
          <w:spacing w:val="-17"/>
        </w:rPr>
        <w:t>creation</w:t>
      </w:r>
      <w:r w:rsidRPr="00CA7C5C">
        <w:rPr>
          <w:spacing w:val="-17"/>
        </w:rPr>
        <w:t>,</w:t>
      </w:r>
    </w:p>
    <w:p w14:paraId="05C42620" w14:textId="0A3D3F7A" w:rsidR="00525400" w:rsidRPr="00CA7C5C" w:rsidRDefault="00CA7C5C" w:rsidP="00CA7C5C">
      <w:pPr>
        <w:pStyle w:val="ListParagraph"/>
        <w:numPr>
          <w:ilvl w:val="0"/>
          <w:numId w:val="14"/>
        </w:numPr>
        <w:rPr>
          <w:spacing w:val="-31"/>
        </w:rPr>
      </w:pPr>
      <w:r w:rsidRPr="00CA7C5C">
        <w:rPr>
          <w:spacing w:val="-31"/>
        </w:rPr>
        <w:t>Service     to   Society.</w:t>
      </w:r>
    </w:p>
    <w:p w14:paraId="2116ABC2" w14:textId="77777777" w:rsidR="00525400" w:rsidRPr="00CA7C5C" w:rsidRDefault="00525400" w:rsidP="00525400">
      <w:pPr>
        <w:pStyle w:val="Heading3"/>
        <w:rPr>
          <w:b/>
          <w:bCs/>
          <w:color w:val="auto"/>
          <w:sz w:val="32"/>
          <w:szCs w:val="32"/>
        </w:rPr>
      </w:pPr>
      <w:r w:rsidRPr="00CA7C5C">
        <w:rPr>
          <w:b/>
          <w:bCs/>
          <w:color w:val="auto"/>
          <w:sz w:val="32"/>
          <w:szCs w:val="32"/>
        </w:rPr>
        <w:t>BUSINESS</w:t>
      </w:r>
      <w:r w:rsidRPr="00CA7C5C">
        <w:rPr>
          <w:b/>
          <w:bCs/>
          <w:color w:val="auto"/>
          <w:spacing w:val="-4"/>
          <w:sz w:val="32"/>
          <w:szCs w:val="32"/>
        </w:rPr>
        <w:t xml:space="preserve"> </w:t>
      </w:r>
      <w:r w:rsidRPr="00CA7C5C">
        <w:rPr>
          <w:b/>
          <w:bCs/>
          <w:color w:val="auto"/>
          <w:sz w:val="32"/>
          <w:szCs w:val="32"/>
        </w:rPr>
        <w:t>ENVIRONMENT</w:t>
      </w:r>
    </w:p>
    <w:p w14:paraId="7DC7F1D6" w14:textId="29B87FDD" w:rsidR="00525400" w:rsidRDefault="00525400" w:rsidP="00525400">
      <w:r>
        <w:t>Business environment consists of individuals,</w:t>
      </w:r>
      <w:r>
        <w:rPr>
          <w:spacing w:val="1"/>
        </w:rPr>
        <w:t xml:space="preserve"> </w:t>
      </w:r>
      <w:r>
        <w:t>institutions and other forces which are outside</w:t>
      </w:r>
      <w:r w:rsidR="00CA7C5C">
        <w:t xml:space="preserve"> </w:t>
      </w:r>
      <w:r>
        <w:rPr>
          <w:spacing w:val="-133"/>
        </w:rPr>
        <w:t xml:space="preserve"> </w:t>
      </w:r>
      <w:r>
        <w:t>the control of a business but that potentially</w:t>
      </w:r>
      <w:r>
        <w:rPr>
          <w:spacing w:val="1"/>
        </w:rPr>
        <w:t xml:space="preserve"> </w:t>
      </w:r>
      <w:r>
        <w:t>affect</w:t>
      </w:r>
      <w:r>
        <w:rPr>
          <w:spacing w:val="-2"/>
        </w:rPr>
        <w:t xml:space="preserve"> </w:t>
      </w:r>
      <w:r w:rsidR="00CA7C5C">
        <w:t>It’s</w:t>
      </w:r>
      <w:r>
        <w:t xml:space="preserve"> performance.</w:t>
      </w:r>
    </w:p>
    <w:p w14:paraId="04E03B90" w14:textId="07AAAFB7" w:rsidR="00CA7C5C" w:rsidRDefault="00CA7C5C" w:rsidP="00525400">
      <w:pPr>
        <w:rPr>
          <w:spacing w:val="-37"/>
        </w:rPr>
      </w:pPr>
      <w:r>
        <w:rPr>
          <w:spacing w:val="-37"/>
        </w:rPr>
        <w:t>CHARACTERISTICS     OF   BUSINESS     ENVIRONMENT</w:t>
      </w:r>
    </w:p>
    <w:p w14:paraId="629A8A5C" w14:textId="260E1249" w:rsidR="00525400" w:rsidRDefault="00525400" w:rsidP="00525400">
      <w:r>
        <w:rPr>
          <w:spacing w:val="-37"/>
        </w:rPr>
        <w:t>Business</w:t>
      </w:r>
      <w:r>
        <w:rPr>
          <w:spacing w:val="-97"/>
        </w:rPr>
        <w:t xml:space="preserve"> </w:t>
      </w:r>
      <w:r>
        <w:t>environment</w:t>
      </w:r>
      <w:r>
        <w:rPr>
          <w:spacing w:val="-29"/>
        </w:rPr>
        <w:t xml:space="preserve"> </w:t>
      </w:r>
      <w:r>
        <w:rPr>
          <w:spacing w:val="-14"/>
        </w:rPr>
        <w:t>is</w:t>
      </w:r>
      <w:r>
        <w:rPr>
          <w:spacing w:val="-61"/>
        </w:rPr>
        <w:t xml:space="preserve"> </w:t>
      </w:r>
      <w:r>
        <w:rPr>
          <w:spacing w:val="-20"/>
        </w:rPr>
        <w:t>complex</w:t>
      </w:r>
      <w:r>
        <w:rPr>
          <w:spacing w:val="-62"/>
        </w:rPr>
        <w:t xml:space="preserve"> </w:t>
      </w:r>
      <w:r>
        <w:rPr>
          <w:spacing w:val="-5"/>
        </w:rPr>
        <w:t>in</w:t>
      </w:r>
      <w:r>
        <w:rPr>
          <w:spacing w:val="-47"/>
        </w:rPr>
        <w:t xml:space="preserve"> </w:t>
      </w:r>
      <w:r>
        <w:rPr>
          <w:spacing w:val="-12"/>
        </w:rPr>
        <w:t>nature.</w:t>
      </w:r>
    </w:p>
    <w:p w14:paraId="5DBAD3DF" w14:textId="77777777" w:rsidR="00525400" w:rsidRDefault="00525400" w:rsidP="00525400">
      <w:r>
        <w:rPr>
          <w:spacing w:val="-21"/>
        </w:rPr>
        <w:t>It</w:t>
      </w:r>
      <w:r>
        <w:rPr>
          <w:spacing w:val="19"/>
        </w:rPr>
        <w:t xml:space="preserve"> </w:t>
      </w:r>
      <w:r>
        <w:rPr>
          <w:spacing w:val="-21"/>
        </w:rPr>
        <w:t>is</w:t>
      </w:r>
      <w:r>
        <w:rPr>
          <w:spacing w:val="-62"/>
        </w:rPr>
        <w:t xml:space="preserve"> </w:t>
      </w:r>
      <w:r>
        <w:rPr>
          <w:spacing w:val="-21"/>
        </w:rPr>
        <w:t>constantly</w:t>
      </w:r>
      <w:r>
        <w:rPr>
          <w:spacing w:val="-53"/>
        </w:rPr>
        <w:t xml:space="preserve"> </w:t>
      </w:r>
      <w:proofErr w:type="spellStart"/>
      <w:r>
        <w:rPr>
          <w:spacing w:val="-21"/>
        </w:rPr>
        <w:t>changingprocess</w:t>
      </w:r>
      <w:proofErr w:type="spellEnd"/>
      <w:r>
        <w:rPr>
          <w:spacing w:val="-21"/>
        </w:rPr>
        <w:t>.</w:t>
      </w:r>
    </w:p>
    <w:p w14:paraId="635EF3CB" w14:textId="77777777" w:rsidR="00525400" w:rsidRDefault="00525400" w:rsidP="00525400">
      <w:r>
        <w:rPr>
          <w:spacing w:val="-12"/>
        </w:rPr>
        <w:t>It</w:t>
      </w:r>
      <w:r>
        <w:rPr>
          <w:spacing w:val="17"/>
        </w:rPr>
        <w:t xml:space="preserve"> </w:t>
      </w:r>
      <w:r>
        <w:rPr>
          <w:spacing w:val="-12"/>
        </w:rPr>
        <w:t>is</w:t>
      </w:r>
      <w:r>
        <w:rPr>
          <w:spacing w:val="-63"/>
        </w:rPr>
        <w:t xml:space="preserve"> </w:t>
      </w:r>
      <w:r>
        <w:rPr>
          <w:spacing w:val="-12"/>
        </w:rPr>
        <w:t>different</w:t>
      </w:r>
      <w:r>
        <w:rPr>
          <w:spacing w:val="-21"/>
        </w:rPr>
        <w:t xml:space="preserve"> </w:t>
      </w:r>
      <w:proofErr w:type="spellStart"/>
      <w:r>
        <w:rPr>
          <w:spacing w:val="-12"/>
        </w:rPr>
        <w:t>fordifferent</w:t>
      </w:r>
      <w:proofErr w:type="spellEnd"/>
      <w:r>
        <w:rPr>
          <w:spacing w:val="-21"/>
        </w:rPr>
        <w:t xml:space="preserve"> </w:t>
      </w:r>
      <w:r>
        <w:rPr>
          <w:spacing w:val="-11"/>
        </w:rPr>
        <w:t>business</w:t>
      </w:r>
      <w:r>
        <w:rPr>
          <w:spacing w:val="-85"/>
        </w:rPr>
        <w:t xml:space="preserve"> </w:t>
      </w:r>
      <w:r>
        <w:rPr>
          <w:spacing w:val="-11"/>
        </w:rPr>
        <w:t>units.</w:t>
      </w:r>
    </w:p>
    <w:p w14:paraId="4CBB8E28" w14:textId="77777777" w:rsidR="00525400" w:rsidRDefault="00525400" w:rsidP="00525400">
      <w:r>
        <w:rPr>
          <w:spacing w:val="-10"/>
        </w:rPr>
        <w:t>It</w:t>
      </w:r>
      <w:r>
        <w:rPr>
          <w:spacing w:val="-27"/>
        </w:rPr>
        <w:t xml:space="preserve"> </w:t>
      </w:r>
      <w:r>
        <w:rPr>
          <w:spacing w:val="-10"/>
        </w:rPr>
        <w:t>has</w:t>
      </w:r>
      <w:r>
        <w:rPr>
          <w:spacing w:val="-79"/>
        </w:rPr>
        <w:t xml:space="preserve"> </w:t>
      </w:r>
      <w:r>
        <w:rPr>
          <w:spacing w:val="-10"/>
        </w:rPr>
        <w:t>both</w:t>
      </w:r>
      <w:r>
        <w:rPr>
          <w:spacing w:val="-41"/>
        </w:rPr>
        <w:t xml:space="preserve"> </w:t>
      </w:r>
      <w:r>
        <w:rPr>
          <w:spacing w:val="-10"/>
        </w:rPr>
        <w:t>long</w:t>
      </w:r>
      <w:r>
        <w:rPr>
          <w:spacing w:val="-69"/>
        </w:rPr>
        <w:t xml:space="preserve"> </w:t>
      </w:r>
      <w:r>
        <w:rPr>
          <w:spacing w:val="-10"/>
        </w:rPr>
        <w:t>term</w:t>
      </w:r>
      <w:r>
        <w:rPr>
          <w:spacing w:val="-47"/>
        </w:rPr>
        <w:t xml:space="preserve"> </w:t>
      </w:r>
      <w:r>
        <w:rPr>
          <w:spacing w:val="-10"/>
        </w:rPr>
        <w:t>and</w:t>
      </w:r>
      <w:r>
        <w:rPr>
          <w:spacing w:val="-64"/>
        </w:rPr>
        <w:t xml:space="preserve"> </w:t>
      </w:r>
      <w:r>
        <w:rPr>
          <w:spacing w:val="-10"/>
        </w:rPr>
        <w:t>short</w:t>
      </w:r>
      <w:r>
        <w:rPr>
          <w:spacing w:val="-52"/>
        </w:rPr>
        <w:t xml:space="preserve"> </w:t>
      </w:r>
      <w:r>
        <w:rPr>
          <w:spacing w:val="-10"/>
        </w:rPr>
        <w:t>term</w:t>
      </w:r>
      <w:r>
        <w:rPr>
          <w:spacing w:val="-45"/>
        </w:rPr>
        <w:t xml:space="preserve"> </w:t>
      </w:r>
      <w:r>
        <w:rPr>
          <w:spacing w:val="-10"/>
        </w:rPr>
        <w:t>impact.</w:t>
      </w:r>
    </w:p>
    <w:p w14:paraId="52498573" w14:textId="77777777" w:rsidR="00525400" w:rsidRDefault="00525400" w:rsidP="00525400">
      <w:r>
        <w:rPr>
          <w:spacing w:val="-14"/>
        </w:rPr>
        <w:t>Unlimited influence</w:t>
      </w:r>
      <w:r>
        <w:rPr>
          <w:spacing w:val="-48"/>
        </w:rPr>
        <w:t xml:space="preserve"> </w:t>
      </w:r>
      <w:r>
        <w:rPr>
          <w:spacing w:val="-13"/>
        </w:rPr>
        <w:t>of</w:t>
      </w:r>
      <w:r>
        <w:rPr>
          <w:spacing w:val="-6"/>
        </w:rPr>
        <w:t xml:space="preserve"> </w:t>
      </w:r>
      <w:proofErr w:type="spellStart"/>
      <w:r>
        <w:rPr>
          <w:spacing w:val="-13"/>
        </w:rPr>
        <w:t>externalenvironment</w:t>
      </w:r>
      <w:proofErr w:type="spellEnd"/>
      <w:r>
        <w:rPr>
          <w:spacing w:val="-163"/>
        </w:rPr>
        <w:t xml:space="preserve"> </w:t>
      </w:r>
      <w:r>
        <w:t>factors.</w:t>
      </w:r>
    </w:p>
    <w:p w14:paraId="69915C59" w14:textId="77777777" w:rsidR="00525400" w:rsidRDefault="00525400" w:rsidP="00525400">
      <w:r>
        <w:rPr>
          <w:spacing w:val="-14"/>
        </w:rPr>
        <w:t>It</w:t>
      </w:r>
      <w:r>
        <w:rPr>
          <w:spacing w:val="16"/>
        </w:rPr>
        <w:t xml:space="preserve"> </w:t>
      </w:r>
      <w:r>
        <w:rPr>
          <w:spacing w:val="-14"/>
        </w:rPr>
        <w:t>is</w:t>
      </w:r>
      <w:r>
        <w:rPr>
          <w:spacing w:val="-63"/>
        </w:rPr>
        <w:t xml:space="preserve"> </w:t>
      </w:r>
      <w:r>
        <w:rPr>
          <w:spacing w:val="-14"/>
        </w:rPr>
        <w:t>very</w:t>
      </w:r>
      <w:r>
        <w:rPr>
          <w:spacing w:val="-93"/>
        </w:rPr>
        <w:t xml:space="preserve"> </w:t>
      </w:r>
      <w:r>
        <w:rPr>
          <w:spacing w:val="-14"/>
        </w:rPr>
        <w:t>uncertain.</w:t>
      </w:r>
    </w:p>
    <w:p w14:paraId="0890BECB" w14:textId="77777777" w:rsidR="00525400" w:rsidRDefault="00525400" w:rsidP="00525400">
      <w:r>
        <w:rPr>
          <w:spacing w:val="-16"/>
        </w:rPr>
        <w:t>Inter-related</w:t>
      </w:r>
      <w:r>
        <w:rPr>
          <w:spacing w:val="-64"/>
        </w:rPr>
        <w:t xml:space="preserve"> </w:t>
      </w:r>
      <w:r>
        <w:rPr>
          <w:spacing w:val="-16"/>
        </w:rPr>
        <w:t>components.</w:t>
      </w:r>
    </w:p>
    <w:p w14:paraId="33F419E9" w14:textId="7A86E5ED" w:rsidR="00525400" w:rsidRDefault="00525400" w:rsidP="00525400">
      <w:r>
        <w:rPr>
          <w:spacing w:val="-13"/>
        </w:rPr>
        <w:t>It</w:t>
      </w:r>
      <w:r>
        <w:rPr>
          <w:spacing w:val="18"/>
        </w:rPr>
        <w:t xml:space="preserve"> </w:t>
      </w:r>
      <w:r>
        <w:rPr>
          <w:spacing w:val="-13"/>
        </w:rPr>
        <w:t>includes</w:t>
      </w:r>
      <w:r>
        <w:rPr>
          <w:spacing w:val="-64"/>
        </w:rPr>
        <w:t xml:space="preserve"> </w:t>
      </w:r>
      <w:r>
        <w:rPr>
          <w:spacing w:val="-12"/>
        </w:rPr>
        <w:t>both</w:t>
      </w:r>
      <w:r>
        <w:rPr>
          <w:spacing w:val="-24"/>
        </w:rPr>
        <w:t xml:space="preserve"> </w:t>
      </w:r>
      <w:proofErr w:type="spellStart"/>
      <w:r>
        <w:rPr>
          <w:spacing w:val="-12"/>
        </w:rPr>
        <w:t>internaland</w:t>
      </w:r>
      <w:proofErr w:type="spellEnd"/>
      <w:r>
        <w:rPr>
          <w:spacing w:val="-63"/>
        </w:rPr>
        <w:t xml:space="preserve"> </w:t>
      </w:r>
      <w:r>
        <w:rPr>
          <w:spacing w:val="-12"/>
        </w:rPr>
        <w:t>external</w:t>
      </w:r>
      <w:r>
        <w:rPr>
          <w:spacing w:val="-164"/>
        </w:rPr>
        <w:t xml:space="preserve"> </w:t>
      </w:r>
      <w:r>
        <w:t>environment.</w:t>
      </w:r>
    </w:p>
    <w:p w14:paraId="242F9FCC" w14:textId="77777777" w:rsidR="00525400" w:rsidRDefault="00525400">
      <w:r>
        <w:br w:type="page"/>
      </w:r>
    </w:p>
    <w:p w14:paraId="5E4AE6D8" w14:textId="4928623C" w:rsidR="00525400" w:rsidRDefault="00CA7C5C" w:rsidP="00525400">
      <w:r>
        <w:rPr>
          <w:noProof/>
        </w:rPr>
        <w:lastRenderedPageBreak/>
        <mc:AlternateContent>
          <mc:Choice Requires="wpg">
            <w:drawing>
              <wp:anchor distT="0" distB="0" distL="114300" distR="114300" simplePos="0" relativeHeight="251659264" behindDoc="0" locked="0" layoutInCell="1" allowOverlap="1" wp14:anchorId="1CA608B7" wp14:editId="3E841424">
                <wp:simplePos x="0" y="0"/>
                <wp:positionH relativeFrom="page">
                  <wp:posOffset>397565</wp:posOffset>
                </wp:positionH>
                <wp:positionV relativeFrom="page">
                  <wp:posOffset>508883</wp:posOffset>
                </wp:positionV>
                <wp:extent cx="7696200" cy="6687047"/>
                <wp:effectExtent l="0" t="0" r="0" b="0"/>
                <wp:wrapNone/>
                <wp:docPr id="14684490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96200" cy="6687047"/>
                          <a:chOff x="2280" y="0"/>
                          <a:chExt cx="12120" cy="10560"/>
                        </a:xfrm>
                      </wpg:grpSpPr>
                      <wps:wsp>
                        <wps:cNvPr id="1271921347" name="AutoShape 18"/>
                        <wps:cNvSpPr>
                          <a:spLocks/>
                        </wps:cNvSpPr>
                        <wps:spPr bwMode="auto">
                          <a:xfrm>
                            <a:off x="8515" y="782"/>
                            <a:ext cx="5616" cy="202"/>
                          </a:xfrm>
                          <a:custGeom>
                            <a:avLst/>
                            <a:gdLst>
                              <a:gd name="T0" fmla="+- 0 13339 8515"/>
                              <a:gd name="T1" fmla="*/ T0 w 5616"/>
                              <a:gd name="T2" fmla="+- 0 786 782"/>
                              <a:gd name="T3" fmla="*/ 786 h 202"/>
                              <a:gd name="T4" fmla="+- 0 13336 8515"/>
                              <a:gd name="T5" fmla="*/ T4 w 5616"/>
                              <a:gd name="T6" fmla="+- 0 782 782"/>
                              <a:gd name="T7" fmla="*/ 782 h 202"/>
                              <a:gd name="T8" fmla="+- 0 8518 8515"/>
                              <a:gd name="T9" fmla="*/ T8 w 5616"/>
                              <a:gd name="T10" fmla="+- 0 782 782"/>
                              <a:gd name="T11" fmla="*/ 782 h 202"/>
                              <a:gd name="T12" fmla="+- 0 8515 8515"/>
                              <a:gd name="T13" fmla="*/ T12 w 5616"/>
                              <a:gd name="T14" fmla="+- 0 786 782"/>
                              <a:gd name="T15" fmla="*/ 786 h 202"/>
                              <a:gd name="T16" fmla="+- 0 8515 8515"/>
                              <a:gd name="T17" fmla="*/ T16 w 5616"/>
                              <a:gd name="T18" fmla="+- 0 790 782"/>
                              <a:gd name="T19" fmla="*/ 790 h 202"/>
                              <a:gd name="T20" fmla="+- 0 8515 8515"/>
                              <a:gd name="T21" fmla="*/ T20 w 5616"/>
                              <a:gd name="T22" fmla="+- 0 822 782"/>
                              <a:gd name="T23" fmla="*/ 822 h 202"/>
                              <a:gd name="T24" fmla="+- 0 8518 8515"/>
                              <a:gd name="T25" fmla="*/ T24 w 5616"/>
                              <a:gd name="T26" fmla="+- 0 826 782"/>
                              <a:gd name="T27" fmla="*/ 826 h 202"/>
                              <a:gd name="T28" fmla="+- 0 13336 8515"/>
                              <a:gd name="T29" fmla="*/ T28 w 5616"/>
                              <a:gd name="T30" fmla="+- 0 826 782"/>
                              <a:gd name="T31" fmla="*/ 826 h 202"/>
                              <a:gd name="T32" fmla="+- 0 13339 8515"/>
                              <a:gd name="T33" fmla="*/ T32 w 5616"/>
                              <a:gd name="T34" fmla="+- 0 822 782"/>
                              <a:gd name="T35" fmla="*/ 822 h 202"/>
                              <a:gd name="T36" fmla="+- 0 13339 8515"/>
                              <a:gd name="T37" fmla="*/ T36 w 5616"/>
                              <a:gd name="T38" fmla="+- 0 786 782"/>
                              <a:gd name="T39" fmla="*/ 786 h 202"/>
                              <a:gd name="T40" fmla="+- 0 14131 8515"/>
                              <a:gd name="T41" fmla="*/ T40 w 5616"/>
                              <a:gd name="T42" fmla="+- 0 931 782"/>
                              <a:gd name="T43" fmla="*/ 931 h 202"/>
                              <a:gd name="T44" fmla="+- 0 14127 8515"/>
                              <a:gd name="T45" fmla="*/ T44 w 5616"/>
                              <a:gd name="T46" fmla="+- 0 926 782"/>
                              <a:gd name="T47" fmla="*/ 926 h 202"/>
                              <a:gd name="T48" fmla="+- 0 11615 8515"/>
                              <a:gd name="T49" fmla="*/ T48 w 5616"/>
                              <a:gd name="T50" fmla="+- 0 926 782"/>
                              <a:gd name="T51" fmla="*/ 926 h 202"/>
                              <a:gd name="T52" fmla="+- 0 11611 8515"/>
                              <a:gd name="T53" fmla="*/ T52 w 5616"/>
                              <a:gd name="T54" fmla="+- 0 931 782"/>
                              <a:gd name="T55" fmla="*/ 931 h 202"/>
                              <a:gd name="T56" fmla="+- 0 11611 8515"/>
                              <a:gd name="T57" fmla="*/ T56 w 5616"/>
                              <a:gd name="T58" fmla="+- 0 936 782"/>
                              <a:gd name="T59" fmla="*/ 936 h 202"/>
                              <a:gd name="T60" fmla="+- 0 11611 8515"/>
                              <a:gd name="T61" fmla="*/ T60 w 5616"/>
                              <a:gd name="T62" fmla="+- 0 980 782"/>
                              <a:gd name="T63" fmla="*/ 980 h 202"/>
                              <a:gd name="T64" fmla="+- 0 11615 8515"/>
                              <a:gd name="T65" fmla="*/ T64 w 5616"/>
                              <a:gd name="T66" fmla="+- 0 984 782"/>
                              <a:gd name="T67" fmla="*/ 984 h 202"/>
                              <a:gd name="T68" fmla="+- 0 14127 8515"/>
                              <a:gd name="T69" fmla="*/ T68 w 5616"/>
                              <a:gd name="T70" fmla="+- 0 984 782"/>
                              <a:gd name="T71" fmla="*/ 984 h 202"/>
                              <a:gd name="T72" fmla="+- 0 14131 8515"/>
                              <a:gd name="T73" fmla="*/ T72 w 5616"/>
                              <a:gd name="T74" fmla="+- 0 980 782"/>
                              <a:gd name="T75" fmla="*/ 980 h 202"/>
                              <a:gd name="T76" fmla="+- 0 14131 8515"/>
                              <a:gd name="T77" fmla="*/ T76 w 5616"/>
                              <a:gd name="T78" fmla="+- 0 931 782"/>
                              <a:gd name="T79" fmla="*/ 931 h 2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5616" h="202">
                                <a:moveTo>
                                  <a:pt x="4824" y="4"/>
                                </a:moveTo>
                                <a:lnTo>
                                  <a:pt x="4821" y="0"/>
                                </a:lnTo>
                                <a:lnTo>
                                  <a:pt x="3" y="0"/>
                                </a:lnTo>
                                <a:lnTo>
                                  <a:pt x="0" y="4"/>
                                </a:lnTo>
                                <a:lnTo>
                                  <a:pt x="0" y="8"/>
                                </a:lnTo>
                                <a:lnTo>
                                  <a:pt x="0" y="40"/>
                                </a:lnTo>
                                <a:lnTo>
                                  <a:pt x="3" y="44"/>
                                </a:lnTo>
                                <a:lnTo>
                                  <a:pt x="4821" y="44"/>
                                </a:lnTo>
                                <a:lnTo>
                                  <a:pt x="4824" y="40"/>
                                </a:lnTo>
                                <a:lnTo>
                                  <a:pt x="4824" y="4"/>
                                </a:lnTo>
                                <a:close/>
                                <a:moveTo>
                                  <a:pt x="5616" y="149"/>
                                </a:moveTo>
                                <a:lnTo>
                                  <a:pt x="5612" y="144"/>
                                </a:lnTo>
                                <a:lnTo>
                                  <a:pt x="3100" y="144"/>
                                </a:lnTo>
                                <a:lnTo>
                                  <a:pt x="3096" y="149"/>
                                </a:lnTo>
                                <a:lnTo>
                                  <a:pt x="3096" y="154"/>
                                </a:lnTo>
                                <a:lnTo>
                                  <a:pt x="3096" y="198"/>
                                </a:lnTo>
                                <a:lnTo>
                                  <a:pt x="3100" y="202"/>
                                </a:lnTo>
                                <a:lnTo>
                                  <a:pt x="5612" y="202"/>
                                </a:lnTo>
                                <a:lnTo>
                                  <a:pt x="5616" y="198"/>
                                </a:lnTo>
                                <a:lnTo>
                                  <a:pt x="5616" y="14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4692531" name="AutoShape 19"/>
                        <wps:cNvSpPr>
                          <a:spLocks/>
                        </wps:cNvSpPr>
                        <wps:spPr bwMode="auto">
                          <a:xfrm>
                            <a:off x="14241" y="0"/>
                            <a:ext cx="159" cy="975"/>
                          </a:xfrm>
                          <a:custGeom>
                            <a:avLst/>
                            <a:gdLst>
                              <a:gd name="T0" fmla="+- 0 14285 14242"/>
                              <a:gd name="T1" fmla="*/ T0 w 159"/>
                              <a:gd name="T2" fmla="*/ 0 h 975"/>
                              <a:gd name="T3" fmla="+- 0 14242 14242"/>
                              <a:gd name="T4" fmla="*/ T3 w 159"/>
                              <a:gd name="T5" fmla="*/ 0 h 975"/>
                              <a:gd name="T6" fmla="+- 0 14242 14242"/>
                              <a:gd name="T7" fmla="*/ T6 w 159"/>
                              <a:gd name="T8" fmla="*/ 974 h 975"/>
                              <a:gd name="T9" fmla="+- 0 14285 14242"/>
                              <a:gd name="T10" fmla="*/ T9 w 159"/>
                              <a:gd name="T11" fmla="*/ 974 h 975"/>
                              <a:gd name="T12" fmla="+- 0 14285 14242"/>
                              <a:gd name="T13" fmla="*/ T12 w 159"/>
                              <a:gd name="T14" fmla="*/ 0 h 975"/>
                              <a:gd name="T15" fmla="+- 0 14400 14242"/>
                              <a:gd name="T16" fmla="*/ T15 w 159"/>
                              <a:gd name="T17" fmla="*/ 0 h 975"/>
                              <a:gd name="T18" fmla="+- 0 14309 14242"/>
                              <a:gd name="T19" fmla="*/ T18 w 159"/>
                              <a:gd name="T20" fmla="*/ 0 h 975"/>
                              <a:gd name="T21" fmla="+- 0 14309 14242"/>
                              <a:gd name="T22" fmla="*/ T21 w 159"/>
                              <a:gd name="T23" fmla="*/ 974 h 975"/>
                              <a:gd name="T24" fmla="+- 0 14400 14242"/>
                              <a:gd name="T25" fmla="*/ T24 w 159"/>
                              <a:gd name="T26" fmla="*/ 974 h 975"/>
                              <a:gd name="T27" fmla="+- 0 14400 14242"/>
                              <a:gd name="T28" fmla="*/ T27 w 159"/>
                              <a:gd name="T29" fmla="*/ 0 h 97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159" h="975">
                                <a:moveTo>
                                  <a:pt x="43" y="0"/>
                                </a:moveTo>
                                <a:lnTo>
                                  <a:pt x="0" y="0"/>
                                </a:lnTo>
                                <a:lnTo>
                                  <a:pt x="0" y="974"/>
                                </a:lnTo>
                                <a:lnTo>
                                  <a:pt x="43" y="974"/>
                                </a:lnTo>
                                <a:lnTo>
                                  <a:pt x="43" y="0"/>
                                </a:lnTo>
                                <a:close/>
                                <a:moveTo>
                                  <a:pt x="158" y="0"/>
                                </a:moveTo>
                                <a:lnTo>
                                  <a:pt x="67" y="0"/>
                                </a:lnTo>
                                <a:lnTo>
                                  <a:pt x="67" y="974"/>
                                </a:lnTo>
                                <a:lnTo>
                                  <a:pt x="158" y="974"/>
                                </a:lnTo>
                                <a:lnTo>
                                  <a:pt x="158" y="0"/>
                                </a:lnTo>
                                <a:close/>
                              </a:path>
                            </a:pathLst>
                          </a:custGeom>
                          <a:solidFill>
                            <a:srgbClr val="FFFFFF">
                              <a:alpha val="65097"/>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1496526" name="Rectangle 20"/>
                        <wps:cNvSpPr>
                          <a:spLocks noChangeArrowheads="1"/>
                        </wps:cNvSpPr>
                        <wps:spPr bwMode="auto">
                          <a:xfrm>
                            <a:off x="14212" y="0"/>
                            <a:ext cx="15" cy="975"/>
                          </a:xfrm>
                          <a:prstGeom prst="rect">
                            <a:avLst/>
                          </a:prstGeom>
                          <a:solidFill>
                            <a:srgbClr val="FFFFFF">
                              <a:alpha val="5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8815068" name="Rectangle 21"/>
                        <wps:cNvSpPr>
                          <a:spLocks noChangeArrowheads="1"/>
                        </wps:cNvSpPr>
                        <wps:spPr bwMode="auto">
                          <a:xfrm>
                            <a:off x="14136" y="0"/>
                            <a:ext cx="44" cy="975"/>
                          </a:xfrm>
                          <a:prstGeom prst="rect">
                            <a:avLst/>
                          </a:prstGeom>
                          <a:solidFill>
                            <a:srgbClr val="FFFFFF">
                              <a:alpha val="3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6833356" name="Rectangle 22"/>
                        <wps:cNvSpPr>
                          <a:spLocks noChangeArrowheads="1"/>
                        </wps:cNvSpPr>
                        <wps:spPr bwMode="auto">
                          <a:xfrm>
                            <a:off x="14040" y="0"/>
                            <a:ext cx="87" cy="922"/>
                          </a:xfrm>
                          <a:prstGeom prst="rect">
                            <a:avLst/>
                          </a:prstGeom>
                          <a:solidFill>
                            <a:srgbClr val="FFFFFF">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0133486" name="Rectangle 23"/>
                        <wps:cNvSpPr>
                          <a:spLocks noChangeArrowheads="1"/>
                        </wps:cNvSpPr>
                        <wps:spPr bwMode="auto">
                          <a:xfrm>
                            <a:off x="13972" y="0"/>
                            <a:ext cx="15" cy="922"/>
                          </a:xfrm>
                          <a:prstGeom prst="rect">
                            <a:avLst/>
                          </a:prstGeom>
                          <a:solidFill>
                            <a:srgbClr val="FFFFFF">
                              <a:alpha val="30196"/>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957315571"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280" y="883"/>
                            <a:ext cx="9120" cy="9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CB0E69D" id="Group 13" o:spid="_x0000_s1026" style="position:absolute;margin-left:31.3pt;margin-top:40.05pt;width:606pt;height:526.55pt;z-index:251659264;mso-position-horizontal-relative:page;mso-position-vertical-relative:page" coordorigin="2280" coordsize="12120,105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">
                <v:shape id="AutoShape 18" o:spid="_x0000_s1027" style="position:absolute;left:8515;top:782;width:5616;height:202;visibility:visible;mso-wrap-style:square;v-text-anchor:top" coordsize="5616,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" path="m4824,4l4821,,3,,,4,,8,,40r3,4l4821,44r3,-4l4824,4xm5616,149r-4,-5l3100,144r-4,5l3096,154r,44l3100,202r2512,l5616,198r,-49xe" stroked="f">
                  <v:path arrowok="t" o:connecttype="custom" o:connectlocs="4824,786;4821,782;3,782;0,786;0,790;0,822;3,826;4821,826;4824,822;4824,786;5616,931;5612,926;3100,926;3096,931;3096,936;3096,980;3100,984;5612,984;5616,980;5616,931" o:connectangles="0,0,0,0,0,0,0,0,0,0,0,0,0,0,0,0,0,0,0,0"/>
                </v:shape>
                <v:shape id="AutoShape 19" o:spid="_x0000_s1028" style="position:absolute;left:14241;width:159;height:975;visibility:visible;mso-wrap-style:square;v-text-anchor:top" coordsize="15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" path="m43,l,,,974r43,l43,xm158,l67,r,974l158,974,158,xe" stroked="f">
                  <v:fill opacity="42662f"/>
                  <v:path arrowok="t" o:connecttype="custom" o:connectlocs="43,0;0,0;0,974;43,974;43,0;158,0;67,0;67,974;158,974;158,0" o:connectangles="0,0,0,0,0,0,0,0,0,0"/>
                </v:shape>
                <v:rect id="Rectangle 20" o:spid="_x0000_s1029" style="position:absolute;left:14212;width:15;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" stroked="f">
                  <v:fill opacity="39321f"/>
                </v:rect>
                <v:rect id="Rectangle 21" o:spid="_x0000_s1030" style="position:absolute;left:14136;width:44;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" stroked="f">
                  <v:fill opacity="26214f"/>
                </v:rect>
                <v:rect id="Rectangle 22" o:spid="_x0000_s1031" style="position:absolute;left:14040;width:87;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" stroked="f">
                  <v:fill opacity="13107f"/>
                </v:rect>
                <v:rect id="Rectangle 23" o:spid="_x0000_s1032" style="position:absolute;left:13972;width:15;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" stroked="f">
                  <v:fill opacity="19789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33" type="#_x0000_t75" style="position:absolute;left:2280;top:883;width:9120;height:9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">
                  <v:imagedata r:id="rId6" o:title=""/>
                </v:shape>
                <w10:wrap anchorx="page" anchory="page"/>
              </v:group>
            </w:pict>
          </mc:Fallback>
        </mc:AlternateContent>
      </w:r>
    </w:p>
    <w:p w14:paraId="37505D43" w14:textId="11281132" w:rsidR="00525400" w:rsidRDefault="00525400" w:rsidP="00525400"/>
    <w:p w14:paraId="3667164A" w14:textId="343E68A3" w:rsidR="00525400" w:rsidRDefault="00525400" w:rsidP="00525400"/>
    <w:p w14:paraId="01AC743F" w14:textId="77777777" w:rsidR="00525400" w:rsidRDefault="00525400" w:rsidP="004E0D81">
      <w:pPr>
        <w:rPr>
          <w:b/>
          <w:bCs/>
        </w:rPr>
      </w:pPr>
    </w:p>
    <w:p w14:paraId="6A7D3E77" w14:textId="77777777" w:rsidR="00525400" w:rsidRDefault="00525400" w:rsidP="004E0D81">
      <w:pPr>
        <w:rPr>
          <w:b/>
          <w:bCs/>
        </w:rPr>
      </w:pPr>
    </w:p>
    <w:p w14:paraId="5AEB66F3" w14:textId="77777777" w:rsidR="00525400" w:rsidRDefault="00525400" w:rsidP="004E0D81">
      <w:pPr>
        <w:rPr>
          <w:b/>
          <w:bCs/>
        </w:rPr>
      </w:pPr>
    </w:p>
    <w:p w14:paraId="1255A467" w14:textId="77777777" w:rsidR="00525400" w:rsidRDefault="00525400" w:rsidP="004E0D81">
      <w:pPr>
        <w:rPr>
          <w:b/>
          <w:bCs/>
        </w:rPr>
      </w:pPr>
    </w:p>
    <w:p w14:paraId="4DF6B423" w14:textId="77777777" w:rsidR="00525400" w:rsidRDefault="00525400" w:rsidP="004E0D81">
      <w:pPr>
        <w:rPr>
          <w:b/>
          <w:bCs/>
        </w:rPr>
      </w:pPr>
    </w:p>
    <w:p w14:paraId="46BC5B2C" w14:textId="77777777" w:rsidR="00525400" w:rsidRDefault="00525400" w:rsidP="004E0D81">
      <w:pPr>
        <w:rPr>
          <w:b/>
          <w:bCs/>
        </w:rPr>
      </w:pPr>
    </w:p>
    <w:p w14:paraId="4FD60A30" w14:textId="77777777" w:rsidR="00525400" w:rsidRDefault="00525400" w:rsidP="004E0D81">
      <w:pPr>
        <w:rPr>
          <w:b/>
          <w:bCs/>
        </w:rPr>
      </w:pPr>
    </w:p>
    <w:p w14:paraId="1828EF2C" w14:textId="77777777" w:rsidR="00525400" w:rsidRDefault="00525400" w:rsidP="004E0D81">
      <w:pPr>
        <w:rPr>
          <w:b/>
          <w:bCs/>
        </w:rPr>
      </w:pPr>
    </w:p>
    <w:p w14:paraId="4FCDE70E" w14:textId="77777777" w:rsidR="00525400" w:rsidRDefault="00525400" w:rsidP="004E0D81">
      <w:pPr>
        <w:rPr>
          <w:b/>
          <w:bCs/>
        </w:rPr>
      </w:pPr>
    </w:p>
    <w:p w14:paraId="2F2C82D6" w14:textId="77777777" w:rsidR="00525400" w:rsidRDefault="00525400" w:rsidP="004E0D81">
      <w:pPr>
        <w:rPr>
          <w:b/>
          <w:bCs/>
        </w:rPr>
      </w:pPr>
    </w:p>
    <w:p w14:paraId="08066508" w14:textId="77777777" w:rsidR="00525400" w:rsidRDefault="00525400" w:rsidP="004E0D81">
      <w:pPr>
        <w:rPr>
          <w:b/>
          <w:bCs/>
        </w:rPr>
      </w:pPr>
    </w:p>
    <w:p w14:paraId="5EC2E934" w14:textId="77777777" w:rsidR="00525400" w:rsidRDefault="00525400" w:rsidP="004E0D81">
      <w:pPr>
        <w:rPr>
          <w:b/>
          <w:bCs/>
        </w:rPr>
      </w:pPr>
    </w:p>
    <w:p w14:paraId="2A472BFB" w14:textId="77777777" w:rsidR="00525400" w:rsidRDefault="00525400" w:rsidP="004E0D81">
      <w:pPr>
        <w:rPr>
          <w:b/>
          <w:bCs/>
        </w:rPr>
      </w:pPr>
    </w:p>
    <w:p w14:paraId="4962503C" w14:textId="77777777" w:rsidR="00525400" w:rsidRDefault="00525400" w:rsidP="004E0D81">
      <w:pPr>
        <w:rPr>
          <w:b/>
          <w:bCs/>
        </w:rPr>
      </w:pPr>
    </w:p>
    <w:p w14:paraId="12AF705B" w14:textId="77777777" w:rsidR="00525400" w:rsidRDefault="00525400" w:rsidP="004E0D81">
      <w:pPr>
        <w:rPr>
          <w:b/>
          <w:bCs/>
        </w:rPr>
      </w:pPr>
    </w:p>
    <w:p w14:paraId="1FF66FA6" w14:textId="77777777" w:rsidR="00525400" w:rsidRDefault="00525400" w:rsidP="004E0D81">
      <w:pPr>
        <w:rPr>
          <w:b/>
          <w:bCs/>
        </w:rPr>
      </w:pPr>
    </w:p>
    <w:p w14:paraId="6660C953" w14:textId="77777777" w:rsidR="00525400" w:rsidRDefault="00525400" w:rsidP="004E0D81">
      <w:pPr>
        <w:rPr>
          <w:b/>
          <w:bCs/>
        </w:rPr>
      </w:pPr>
    </w:p>
    <w:p w14:paraId="04A35508" w14:textId="77777777" w:rsidR="00525400" w:rsidRDefault="00525400" w:rsidP="004E0D81">
      <w:pPr>
        <w:rPr>
          <w:b/>
          <w:bCs/>
        </w:rPr>
      </w:pPr>
    </w:p>
    <w:p w14:paraId="2433CD4F" w14:textId="77777777" w:rsidR="00525400" w:rsidRDefault="00525400" w:rsidP="004E0D81">
      <w:pPr>
        <w:rPr>
          <w:b/>
          <w:bCs/>
        </w:rPr>
      </w:pPr>
    </w:p>
    <w:p w14:paraId="3A5E2EE5" w14:textId="77777777" w:rsidR="00525400" w:rsidRDefault="00525400" w:rsidP="004E0D81">
      <w:pPr>
        <w:rPr>
          <w:b/>
          <w:bCs/>
        </w:rPr>
      </w:pPr>
    </w:p>
    <w:p w14:paraId="25D76B7B" w14:textId="77777777" w:rsidR="00525400" w:rsidRDefault="00525400" w:rsidP="004E0D81">
      <w:pPr>
        <w:rPr>
          <w:b/>
          <w:bCs/>
        </w:rPr>
      </w:pPr>
    </w:p>
    <w:p w14:paraId="2E1F5F10" w14:textId="77777777" w:rsidR="00525400" w:rsidRDefault="00525400" w:rsidP="004E0D81">
      <w:pPr>
        <w:rPr>
          <w:b/>
          <w:bCs/>
        </w:rPr>
      </w:pPr>
    </w:p>
    <w:p w14:paraId="70367BB9" w14:textId="77777777" w:rsidR="00525400" w:rsidRDefault="00525400" w:rsidP="004E0D81">
      <w:pPr>
        <w:rPr>
          <w:b/>
          <w:bCs/>
        </w:rPr>
      </w:pPr>
    </w:p>
    <w:p w14:paraId="6F9D4EA8" w14:textId="77777777" w:rsidR="00525400" w:rsidRDefault="00525400" w:rsidP="00525400">
      <w:pPr>
        <w:pStyle w:val="Heading2"/>
        <w:ind w:left="1582" w:right="1387"/>
        <w:jc w:val="center"/>
      </w:pPr>
      <w:r>
        <w:rPr>
          <w:color w:val="4E5B6E"/>
          <w:spacing w:val="-71"/>
          <w:w w:val="95"/>
        </w:rPr>
        <w:lastRenderedPageBreak/>
        <w:t>Types</w:t>
      </w:r>
      <w:r>
        <w:rPr>
          <w:color w:val="4E5B6E"/>
          <w:spacing w:val="-104"/>
          <w:w w:val="95"/>
        </w:rPr>
        <w:t xml:space="preserve"> </w:t>
      </w:r>
      <w:r>
        <w:rPr>
          <w:color w:val="4E5B6E"/>
          <w:spacing w:val="-15"/>
          <w:w w:val="95"/>
        </w:rPr>
        <w:t>of</w:t>
      </w:r>
      <w:r>
        <w:rPr>
          <w:color w:val="4E5B6E"/>
          <w:spacing w:val="-63"/>
          <w:w w:val="95"/>
        </w:rPr>
        <w:t xml:space="preserve"> </w:t>
      </w:r>
      <w:r>
        <w:rPr>
          <w:color w:val="4E5B6E"/>
          <w:spacing w:val="-14"/>
          <w:w w:val="95"/>
        </w:rPr>
        <w:t>Business</w:t>
      </w:r>
      <w:r>
        <w:rPr>
          <w:color w:val="4E5B6E"/>
          <w:spacing w:val="-163"/>
          <w:w w:val="95"/>
        </w:rPr>
        <w:t xml:space="preserve"> </w:t>
      </w:r>
      <w:r>
        <w:rPr>
          <w:color w:val="4E5B6E"/>
          <w:spacing w:val="-14"/>
          <w:w w:val="95"/>
        </w:rPr>
        <w:t>Environment</w:t>
      </w:r>
    </w:p>
    <w:p w14:paraId="00DF7287" w14:textId="77777777" w:rsidR="00525400" w:rsidRDefault="00525400" w:rsidP="00525400">
      <w:r>
        <w:rPr>
          <w:w w:val="95"/>
        </w:rPr>
        <w:t>Mainly</w:t>
      </w:r>
      <w:r>
        <w:rPr>
          <w:spacing w:val="-15"/>
          <w:w w:val="95"/>
        </w:rPr>
        <w:t xml:space="preserve"> </w:t>
      </w:r>
      <w:r>
        <w:rPr>
          <w:w w:val="95"/>
        </w:rPr>
        <w:t>Business</w:t>
      </w:r>
      <w:r>
        <w:rPr>
          <w:spacing w:val="-69"/>
          <w:w w:val="95"/>
        </w:rPr>
        <w:t xml:space="preserve"> </w:t>
      </w:r>
      <w:r>
        <w:rPr>
          <w:w w:val="95"/>
        </w:rPr>
        <w:t>Environment</w:t>
      </w:r>
      <w:r>
        <w:rPr>
          <w:spacing w:val="-49"/>
          <w:w w:val="95"/>
        </w:rPr>
        <w:t xml:space="preserve"> </w:t>
      </w:r>
      <w:r>
        <w:rPr>
          <w:w w:val="95"/>
        </w:rPr>
        <w:t>divided</w:t>
      </w:r>
      <w:r>
        <w:rPr>
          <w:spacing w:val="-23"/>
          <w:w w:val="95"/>
        </w:rPr>
        <w:t xml:space="preserve"> </w:t>
      </w:r>
      <w:r>
        <w:rPr>
          <w:spacing w:val="-4"/>
          <w:w w:val="95"/>
        </w:rPr>
        <w:t>into</w:t>
      </w:r>
      <w:r>
        <w:rPr>
          <w:spacing w:val="-54"/>
          <w:w w:val="95"/>
        </w:rPr>
        <w:t xml:space="preserve"> </w:t>
      </w:r>
      <w:r>
        <w:rPr>
          <w:spacing w:val="-4"/>
          <w:w w:val="95"/>
        </w:rPr>
        <w:t>two</w:t>
      </w:r>
      <w:r>
        <w:rPr>
          <w:spacing w:val="-166"/>
          <w:w w:val="95"/>
        </w:rPr>
        <w:t xml:space="preserve"> </w:t>
      </w:r>
      <w:r>
        <w:rPr>
          <w:spacing w:val="-12"/>
          <w:w w:val="95"/>
        </w:rPr>
        <w:t>types.</w:t>
      </w:r>
      <w:r>
        <w:rPr>
          <w:spacing w:val="107"/>
          <w:w w:val="95"/>
        </w:rPr>
        <w:t xml:space="preserve"> </w:t>
      </w:r>
      <w:r>
        <w:rPr>
          <w:spacing w:val="-12"/>
          <w:w w:val="95"/>
        </w:rPr>
        <w:t>These</w:t>
      </w:r>
      <w:r>
        <w:rPr>
          <w:spacing w:val="-82"/>
          <w:w w:val="95"/>
        </w:rPr>
        <w:t xml:space="preserve"> </w:t>
      </w:r>
      <w:r>
        <w:rPr>
          <w:spacing w:val="-11"/>
          <w:w w:val="95"/>
        </w:rPr>
        <w:t>are:</w:t>
      </w:r>
    </w:p>
    <w:p w14:paraId="17396350" w14:textId="77777777" w:rsidR="00525400" w:rsidRDefault="00525400" w:rsidP="00525400">
      <w:r>
        <w:rPr>
          <w:spacing w:val="-3"/>
          <w:w w:val="95"/>
        </w:rPr>
        <w:t>Internal</w:t>
      </w:r>
      <w:r>
        <w:rPr>
          <w:spacing w:val="-32"/>
          <w:w w:val="95"/>
        </w:rPr>
        <w:t xml:space="preserve"> </w:t>
      </w:r>
      <w:r>
        <w:rPr>
          <w:spacing w:val="-3"/>
          <w:w w:val="95"/>
        </w:rPr>
        <w:t>Environment</w:t>
      </w:r>
    </w:p>
    <w:p w14:paraId="0FA3A55F" w14:textId="77777777" w:rsidR="00525400" w:rsidRDefault="00525400" w:rsidP="00525400">
      <w:pPr>
        <w:rPr>
          <w:spacing w:val="-9"/>
          <w:w w:val="95"/>
        </w:rPr>
      </w:pPr>
      <w:r>
        <w:rPr>
          <w:spacing w:val="-9"/>
          <w:w w:val="95"/>
        </w:rPr>
        <w:t>External</w:t>
      </w:r>
      <w:r>
        <w:rPr>
          <w:spacing w:val="-44"/>
          <w:w w:val="95"/>
        </w:rPr>
        <w:t xml:space="preserve"> </w:t>
      </w:r>
      <w:r>
        <w:rPr>
          <w:spacing w:val="-9"/>
          <w:w w:val="95"/>
        </w:rPr>
        <w:t>Environment</w:t>
      </w:r>
    </w:p>
    <w:p w14:paraId="4E8CF968" w14:textId="77777777" w:rsidR="00525400" w:rsidRDefault="00525400" w:rsidP="00525400">
      <w:pPr>
        <w:spacing w:before="102"/>
        <w:ind w:left="1256" w:right="1387"/>
        <w:jc w:val="center"/>
        <w:rPr>
          <w:rFonts w:ascii="Trebuchet MS"/>
          <w:sz w:val="80"/>
        </w:rPr>
      </w:pPr>
      <w:r>
        <w:rPr>
          <w:rFonts w:ascii="Trebuchet MS"/>
          <w:color w:val="4E5B6E"/>
          <w:spacing w:val="-42"/>
          <w:sz w:val="80"/>
        </w:rPr>
        <w:t>Internal</w:t>
      </w:r>
      <w:r>
        <w:rPr>
          <w:rFonts w:ascii="Trebuchet MS"/>
          <w:color w:val="4E5B6E"/>
          <w:spacing w:val="-121"/>
          <w:sz w:val="80"/>
        </w:rPr>
        <w:t xml:space="preserve"> </w:t>
      </w:r>
      <w:r>
        <w:rPr>
          <w:rFonts w:ascii="Trebuchet MS"/>
          <w:color w:val="4E5B6E"/>
          <w:spacing w:val="-41"/>
          <w:sz w:val="80"/>
        </w:rPr>
        <w:t>Environment</w:t>
      </w:r>
    </w:p>
    <w:p w14:paraId="1148E287" w14:textId="77777777" w:rsidR="00525400" w:rsidRDefault="00525400" w:rsidP="00525400">
      <w:r>
        <w:t>The factors which can be controlled by</w:t>
      </w:r>
      <w:r>
        <w:rPr>
          <w:spacing w:val="1"/>
        </w:rPr>
        <w:t xml:space="preserve"> </w:t>
      </w:r>
      <w:r>
        <w:rPr>
          <w:spacing w:val="-7"/>
          <w:w w:val="95"/>
        </w:rPr>
        <w:t>company</w:t>
      </w:r>
      <w:r>
        <w:rPr>
          <w:spacing w:val="-61"/>
          <w:w w:val="95"/>
        </w:rPr>
        <w:t xml:space="preserve"> </w:t>
      </w:r>
      <w:r>
        <w:rPr>
          <w:spacing w:val="-6"/>
          <w:w w:val="95"/>
        </w:rPr>
        <w:t>or</w:t>
      </w:r>
    </w:p>
    <w:p w14:paraId="79057F9C" w14:textId="15C12868" w:rsidR="00525400" w:rsidRDefault="00525400" w:rsidP="00525400">
      <w:pPr>
        <w:rPr>
          <w:spacing w:val="-9"/>
          <w:w w:val="95"/>
        </w:rPr>
      </w:pPr>
      <w:r>
        <w:rPr>
          <w:spacing w:val="-2"/>
        </w:rPr>
        <w:t xml:space="preserve">Primary factors which </w:t>
      </w:r>
      <w:r>
        <w:rPr>
          <w:spacing w:val="-1"/>
        </w:rPr>
        <w:t>directly affect the</w:t>
      </w:r>
      <w:r>
        <w:rPr>
          <w:spacing w:val="-175"/>
        </w:rPr>
        <w:t xml:space="preserve"> </w:t>
      </w:r>
      <w:r>
        <w:rPr>
          <w:spacing w:val="-10"/>
        </w:rPr>
        <w:t>growth of organization….. men, material,</w:t>
      </w:r>
      <w:r>
        <w:rPr>
          <w:spacing w:val="-175"/>
        </w:rPr>
        <w:t xml:space="preserve"> </w:t>
      </w:r>
      <w:r>
        <w:rPr>
          <w:spacing w:val="-10"/>
          <w:w w:val="95"/>
        </w:rPr>
        <w:t>money,</w:t>
      </w:r>
      <w:r>
        <w:rPr>
          <w:spacing w:val="-50"/>
          <w:w w:val="95"/>
        </w:rPr>
        <w:t xml:space="preserve"> </w:t>
      </w:r>
      <w:r>
        <w:rPr>
          <w:spacing w:val="-10"/>
          <w:w w:val="95"/>
        </w:rPr>
        <w:t>machines</w:t>
      </w:r>
      <w:r>
        <w:rPr>
          <w:spacing w:val="-42"/>
          <w:w w:val="95"/>
        </w:rPr>
        <w:t xml:space="preserve"> </w:t>
      </w:r>
      <w:r>
        <w:rPr>
          <w:spacing w:val="-9"/>
          <w:w w:val="95"/>
        </w:rPr>
        <w:t>and</w:t>
      </w:r>
      <w:r>
        <w:rPr>
          <w:spacing w:val="-63"/>
          <w:w w:val="95"/>
        </w:rPr>
        <w:t xml:space="preserve"> </w:t>
      </w:r>
      <w:r>
        <w:rPr>
          <w:spacing w:val="-9"/>
          <w:w w:val="95"/>
        </w:rPr>
        <w:t>management.</w:t>
      </w:r>
    </w:p>
    <w:p w14:paraId="119C6355" w14:textId="732083BA" w:rsidR="00525400" w:rsidRDefault="00525400" w:rsidP="00525400">
      <w:pPr>
        <w:pStyle w:val="Heading2"/>
        <w:ind w:left="1661" w:right="1387"/>
        <w:jc w:val="center"/>
      </w:pPr>
    </w:p>
    <w:p w14:paraId="29F8AF73" w14:textId="0B10BB84" w:rsidR="00CA7C5C" w:rsidRPr="007627F6" w:rsidRDefault="00CA7C5C" w:rsidP="00525400">
      <w:pPr>
        <w:rPr>
          <w:b/>
          <w:bCs/>
          <w:spacing w:val="-25"/>
          <w:w w:val="95"/>
        </w:rPr>
      </w:pPr>
      <w:r w:rsidRPr="007627F6">
        <w:rPr>
          <w:b/>
          <w:bCs/>
          <w:spacing w:val="-25"/>
          <w:w w:val="95"/>
        </w:rPr>
        <w:t xml:space="preserve">TYPES   OF </w:t>
      </w:r>
      <w:r w:rsidR="007627F6" w:rsidRPr="007627F6">
        <w:rPr>
          <w:b/>
          <w:bCs/>
          <w:spacing w:val="-25"/>
          <w:w w:val="95"/>
        </w:rPr>
        <w:t xml:space="preserve">   INTERNAL       ENVIRONMENT</w:t>
      </w:r>
    </w:p>
    <w:p w14:paraId="379B5E10" w14:textId="6DB092B2" w:rsidR="00525400" w:rsidRDefault="00525400" w:rsidP="00525400">
      <w:r>
        <w:rPr>
          <w:spacing w:val="-25"/>
          <w:w w:val="95"/>
        </w:rPr>
        <w:t>Value</w:t>
      </w:r>
      <w:r>
        <w:rPr>
          <w:spacing w:val="-76"/>
          <w:w w:val="95"/>
        </w:rPr>
        <w:t xml:space="preserve"> </w:t>
      </w:r>
      <w:r>
        <w:rPr>
          <w:w w:val="95"/>
        </w:rPr>
        <w:t>Syste</w:t>
      </w:r>
      <w:r w:rsidR="00CA7C5C">
        <w:rPr>
          <w:w w:val="95"/>
        </w:rPr>
        <w:t>m</w:t>
      </w:r>
    </w:p>
    <w:p w14:paraId="5E746FC4" w14:textId="77777777" w:rsidR="00525400" w:rsidRDefault="00525400" w:rsidP="00525400">
      <w:r>
        <w:rPr>
          <w:spacing w:val="-7"/>
          <w:w w:val="95"/>
        </w:rPr>
        <w:t>Mission</w:t>
      </w:r>
      <w:r>
        <w:rPr>
          <w:spacing w:val="-35"/>
          <w:w w:val="95"/>
        </w:rPr>
        <w:t xml:space="preserve"> </w:t>
      </w:r>
      <w:r>
        <w:rPr>
          <w:spacing w:val="-7"/>
          <w:w w:val="95"/>
        </w:rPr>
        <w:t>&amp;</w:t>
      </w:r>
      <w:r>
        <w:rPr>
          <w:spacing w:val="-23"/>
          <w:w w:val="95"/>
        </w:rPr>
        <w:t xml:space="preserve"> </w:t>
      </w:r>
      <w:r>
        <w:rPr>
          <w:spacing w:val="-7"/>
          <w:w w:val="95"/>
        </w:rPr>
        <w:t>Objectives</w:t>
      </w:r>
    </w:p>
    <w:p w14:paraId="33F097E2" w14:textId="6E3A48C1" w:rsidR="00525400" w:rsidRDefault="00525400" w:rsidP="00525400">
      <w:r>
        <w:rPr>
          <w:spacing w:val="-4"/>
          <w:w w:val="95"/>
        </w:rPr>
        <w:t>Management</w:t>
      </w:r>
      <w:r>
        <w:rPr>
          <w:spacing w:val="-54"/>
          <w:w w:val="95"/>
        </w:rPr>
        <w:t xml:space="preserve"> </w:t>
      </w:r>
      <w:r>
        <w:rPr>
          <w:spacing w:val="-3"/>
          <w:w w:val="95"/>
        </w:rPr>
        <w:t>Structure</w:t>
      </w:r>
      <w:r>
        <w:rPr>
          <w:spacing w:val="-32"/>
          <w:w w:val="95"/>
        </w:rPr>
        <w:t xml:space="preserve"> </w:t>
      </w:r>
      <w:r>
        <w:rPr>
          <w:spacing w:val="-3"/>
          <w:w w:val="95"/>
        </w:rPr>
        <w:t>and</w:t>
      </w:r>
      <w:r w:rsidR="007627F6">
        <w:rPr>
          <w:spacing w:val="-3"/>
          <w:w w:val="95"/>
        </w:rPr>
        <w:t xml:space="preserve"> </w:t>
      </w:r>
      <w:r>
        <w:rPr>
          <w:spacing w:val="-86"/>
          <w:w w:val="95"/>
        </w:rPr>
        <w:t xml:space="preserve"> </w:t>
      </w:r>
      <w:r>
        <w:rPr>
          <w:spacing w:val="-3"/>
          <w:w w:val="95"/>
        </w:rPr>
        <w:t>Nature</w:t>
      </w:r>
    </w:p>
    <w:p w14:paraId="2FFF7F3C" w14:textId="57D3AA54" w:rsidR="00525400" w:rsidRDefault="00525400" w:rsidP="00525400">
      <w:r>
        <w:rPr>
          <w:spacing w:val="-3"/>
          <w:w w:val="95"/>
        </w:rPr>
        <w:t>Internal</w:t>
      </w:r>
      <w:r>
        <w:rPr>
          <w:spacing w:val="-7"/>
          <w:w w:val="95"/>
        </w:rPr>
        <w:t xml:space="preserve"> </w:t>
      </w:r>
      <w:r>
        <w:rPr>
          <w:spacing w:val="-3"/>
          <w:w w:val="95"/>
        </w:rPr>
        <w:t>Power</w:t>
      </w:r>
      <w:r w:rsidR="007627F6">
        <w:rPr>
          <w:spacing w:val="-3"/>
          <w:w w:val="95"/>
        </w:rPr>
        <w:t xml:space="preserve">  </w:t>
      </w:r>
      <w:r>
        <w:rPr>
          <w:spacing w:val="-75"/>
          <w:w w:val="95"/>
        </w:rPr>
        <w:t xml:space="preserve"> </w:t>
      </w:r>
      <w:r>
        <w:rPr>
          <w:spacing w:val="-3"/>
          <w:w w:val="95"/>
        </w:rPr>
        <w:t>relationship</w:t>
      </w:r>
    </w:p>
    <w:p w14:paraId="77C0FB3B" w14:textId="4D061810" w:rsidR="00525400" w:rsidRDefault="00525400" w:rsidP="00525400">
      <w:r>
        <w:rPr>
          <w:spacing w:val="-20"/>
          <w:w w:val="95"/>
        </w:rPr>
        <w:t>Human</w:t>
      </w:r>
      <w:r w:rsidR="007627F6">
        <w:rPr>
          <w:spacing w:val="-20"/>
          <w:w w:val="95"/>
        </w:rPr>
        <w:t xml:space="preserve"> </w:t>
      </w:r>
      <w:r>
        <w:rPr>
          <w:spacing w:val="-61"/>
          <w:w w:val="95"/>
        </w:rPr>
        <w:t xml:space="preserve"> </w:t>
      </w:r>
      <w:r>
        <w:rPr>
          <w:spacing w:val="-20"/>
          <w:w w:val="95"/>
        </w:rPr>
        <w:t>Resources</w:t>
      </w:r>
    </w:p>
    <w:p w14:paraId="7A82C647" w14:textId="61F02B9F" w:rsidR="007627F6" w:rsidRDefault="007627F6" w:rsidP="007627F6">
      <w:pPr>
        <w:rPr>
          <w:spacing w:val="-11"/>
          <w:w w:val="95"/>
        </w:rPr>
      </w:pPr>
      <w:r>
        <w:rPr>
          <w:spacing w:val="-11"/>
          <w:w w:val="95"/>
        </w:rPr>
        <w:t xml:space="preserve">Company Image and Brand Equity, </w:t>
      </w:r>
    </w:p>
    <w:p w14:paraId="69F4A6CA" w14:textId="49C08A34" w:rsidR="00525400" w:rsidRPr="007627F6" w:rsidRDefault="00525400" w:rsidP="007627F6">
      <w:r w:rsidRPr="009B79A0">
        <w:rPr>
          <w:rFonts w:ascii="Trebuchet MS"/>
          <w:color w:val="4E5B6E"/>
          <w:spacing w:val="-45"/>
          <w:sz w:val="44"/>
          <w:szCs w:val="44"/>
        </w:rPr>
        <w:t>External</w:t>
      </w:r>
      <w:r w:rsidRPr="009B79A0">
        <w:rPr>
          <w:rFonts w:ascii="Trebuchet MS"/>
          <w:color w:val="4E5B6E"/>
          <w:spacing w:val="-135"/>
          <w:sz w:val="44"/>
          <w:szCs w:val="44"/>
        </w:rPr>
        <w:t xml:space="preserve"> </w:t>
      </w:r>
      <w:r w:rsidRPr="009B79A0">
        <w:rPr>
          <w:rFonts w:ascii="Trebuchet MS"/>
          <w:color w:val="4E5B6E"/>
          <w:spacing w:val="-45"/>
          <w:sz w:val="44"/>
          <w:szCs w:val="44"/>
        </w:rPr>
        <w:t>Environment</w:t>
      </w:r>
    </w:p>
    <w:p w14:paraId="69AF7576" w14:textId="77777777" w:rsidR="00525400" w:rsidRDefault="00525400" w:rsidP="009B79A0">
      <w:r>
        <w:t>Those factors which are beyond the control of</w:t>
      </w:r>
      <w:r>
        <w:rPr>
          <w:spacing w:val="1"/>
        </w:rPr>
        <w:t xml:space="preserve"> </w:t>
      </w:r>
      <w:r>
        <w:t>business enterprise</w:t>
      </w:r>
      <w:r>
        <w:rPr>
          <w:spacing w:val="1"/>
        </w:rPr>
        <w:t xml:space="preserve"> </w:t>
      </w:r>
      <w:r>
        <w:t>are included in</w:t>
      </w:r>
      <w:r>
        <w:rPr>
          <w:spacing w:val="1"/>
        </w:rPr>
        <w:t xml:space="preserve"> </w:t>
      </w:r>
      <w:r>
        <w:t>external</w:t>
      </w:r>
      <w:r>
        <w:rPr>
          <w:spacing w:val="1"/>
        </w:rPr>
        <w:t xml:space="preserve"> </w:t>
      </w:r>
      <w:r>
        <w:t>environment.</w:t>
      </w:r>
    </w:p>
    <w:p w14:paraId="380A4CDA" w14:textId="7A1000A5" w:rsidR="007627F6" w:rsidRDefault="007627F6" w:rsidP="009B79A0">
      <w:pPr>
        <w:rPr>
          <w:spacing w:val="-11"/>
        </w:rPr>
      </w:pPr>
      <w:r>
        <w:rPr>
          <w:spacing w:val="-11"/>
        </w:rPr>
        <w:t>External Environment Divided into two parts:</w:t>
      </w:r>
    </w:p>
    <w:p w14:paraId="50FCE39A" w14:textId="798F818D" w:rsidR="00525400" w:rsidRDefault="00525400" w:rsidP="009B79A0">
      <w:r>
        <w:rPr>
          <w:spacing w:val="-11"/>
        </w:rPr>
        <w:t>Micro</w:t>
      </w:r>
      <w:r>
        <w:rPr>
          <w:spacing w:val="-8"/>
        </w:rPr>
        <w:t xml:space="preserve"> </w:t>
      </w:r>
      <w:r>
        <w:t>Environment:</w:t>
      </w:r>
      <w:r>
        <w:rPr>
          <w:spacing w:val="-18"/>
        </w:rPr>
        <w:t xml:space="preserve"> </w:t>
      </w:r>
      <w:r>
        <w:t>The</w:t>
      </w:r>
      <w:r>
        <w:rPr>
          <w:spacing w:val="-31"/>
        </w:rPr>
        <w:t xml:space="preserve"> </w:t>
      </w:r>
      <w:r>
        <w:t>environment</w:t>
      </w:r>
      <w:r>
        <w:rPr>
          <w:spacing w:val="-14"/>
        </w:rPr>
        <w:t xml:space="preserve"> </w:t>
      </w:r>
      <w:r>
        <w:t>which</w:t>
      </w:r>
      <w:r>
        <w:rPr>
          <w:spacing w:val="-164"/>
        </w:rPr>
        <w:t xml:space="preserve"> </w:t>
      </w:r>
      <w:r>
        <w:rPr>
          <w:spacing w:val="-17"/>
        </w:rPr>
        <w:t>is</w:t>
      </w:r>
      <w:r>
        <w:rPr>
          <w:spacing w:val="-24"/>
        </w:rPr>
        <w:t xml:space="preserve"> </w:t>
      </w:r>
      <w:r>
        <w:rPr>
          <w:spacing w:val="-27"/>
        </w:rPr>
        <w:t>close</w:t>
      </w:r>
      <w:r>
        <w:rPr>
          <w:spacing w:val="-34"/>
        </w:rPr>
        <w:t xml:space="preserve"> </w:t>
      </w:r>
      <w:r>
        <w:rPr>
          <w:spacing w:val="2"/>
        </w:rPr>
        <w:t>to</w:t>
      </w:r>
      <w:r>
        <w:rPr>
          <w:spacing w:val="10"/>
        </w:rPr>
        <w:t xml:space="preserve"> </w:t>
      </w:r>
      <w:r w:rsidR="00C8538E">
        <w:rPr>
          <w:spacing w:val="10"/>
        </w:rPr>
        <w:t xml:space="preserve">the </w:t>
      </w:r>
      <w:r>
        <w:rPr>
          <w:spacing w:val="-34"/>
        </w:rPr>
        <w:t>business</w:t>
      </w:r>
      <w:r>
        <w:rPr>
          <w:spacing w:val="-39"/>
        </w:rPr>
        <w:t xml:space="preserve"> </w:t>
      </w:r>
      <w:r>
        <w:rPr>
          <w:spacing w:val="-20"/>
        </w:rPr>
        <w:t>and</w:t>
      </w:r>
      <w:r>
        <w:rPr>
          <w:spacing w:val="-29"/>
        </w:rPr>
        <w:t xml:space="preserve"> </w:t>
      </w:r>
      <w:r>
        <w:rPr>
          <w:spacing w:val="-21"/>
        </w:rPr>
        <w:t>affects</w:t>
      </w:r>
      <w:r>
        <w:rPr>
          <w:spacing w:val="-24"/>
        </w:rPr>
        <w:t xml:space="preserve"> </w:t>
      </w:r>
      <w:r>
        <w:rPr>
          <w:spacing w:val="-6"/>
        </w:rPr>
        <w:t>its</w:t>
      </w:r>
      <w:r>
        <w:rPr>
          <w:spacing w:val="-15"/>
        </w:rPr>
        <w:t xml:space="preserve"> </w:t>
      </w:r>
      <w:r>
        <w:rPr>
          <w:spacing w:val="-22"/>
        </w:rPr>
        <w:t>capacity</w:t>
      </w:r>
      <w:r>
        <w:rPr>
          <w:spacing w:val="-34"/>
        </w:rPr>
        <w:t xml:space="preserve"> </w:t>
      </w:r>
      <w:r>
        <w:rPr>
          <w:spacing w:val="-4"/>
        </w:rPr>
        <w:t>to</w:t>
      </w:r>
      <w:r>
        <w:rPr>
          <w:spacing w:val="-164"/>
        </w:rPr>
        <w:t xml:space="preserve"> </w:t>
      </w:r>
      <w:r>
        <w:rPr>
          <w:spacing w:val="-12"/>
        </w:rPr>
        <w:t>work</w:t>
      </w:r>
      <w:r>
        <w:rPr>
          <w:spacing w:val="-16"/>
        </w:rPr>
        <w:t xml:space="preserve"> </w:t>
      </w:r>
      <w:r>
        <w:rPr>
          <w:spacing w:val="-14"/>
        </w:rPr>
        <w:t>is</w:t>
      </w:r>
      <w:r>
        <w:rPr>
          <w:spacing w:val="-63"/>
        </w:rPr>
        <w:t xml:space="preserve"> </w:t>
      </w:r>
      <w:r>
        <w:rPr>
          <w:spacing w:val="-16"/>
        </w:rPr>
        <w:t>known</w:t>
      </w:r>
      <w:r>
        <w:rPr>
          <w:spacing w:val="-41"/>
        </w:rPr>
        <w:t xml:space="preserve"> </w:t>
      </w:r>
      <w:r>
        <w:rPr>
          <w:spacing w:val="-28"/>
        </w:rPr>
        <w:t>as</w:t>
      </w:r>
      <w:r>
        <w:rPr>
          <w:spacing w:val="-112"/>
        </w:rPr>
        <w:t xml:space="preserve"> </w:t>
      </w:r>
      <w:r>
        <w:rPr>
          <w:spacing w:val="-8"/>
        </w:rPr>
        <w:t>Micro</w:t>
      </w:r>
      <w:r>
        <w:rPr>
          <w:spacing w:val="-58"/>
        </w:rPr>
        <w:t xml:space="preserve"> </w:t>
      </w:r>
      <w:r>
        <w:rPr>
          <w:spacing w:val="-22"/>
        </w:rPr>
        <w:t>Environment.</w:t>
      </w:r>
    </w:p>
    <w:p w14:paraId="10B45C05" w14:textId="77777777" w:rsidR="00525400" w:rsidRDefault="00525400" w:rsidP="009B79A0">
      <w:r>
        <w:rPr>
          <w:spacing w:val="-6"/>
        </w:rPr>
        <w:t>Macro Environment: It includes factors that</w:t>
      </w:r>
      <w:r>
        <w:rPr>
          <w:spacing w:val="-164"/>
        </w:rPr>
        <w:t xml:space="preserve"> </w:t>
      </w:r>
      <w:r>
        <w:rPr>
          <w:spacing w:val="-11"/>
        </w:rPr>
        <w:t>create</w:t>
      </w:r>
      <w:r>
        <w:rPr>
          <w:spacing w:val="-30"/>
        </w:rPr>
        <w:t xml:space="preserve"> </w:t>
      </w:r>
      <w:r>
        <w:rPr>
          <w:spacing w:val="-11"/>
        </w:rPr>
        <w:t>opportunities</w:t>
      </w:r>
      <w:r>
        <w:rPr>
          <w:spacing w:val="-16"/>
        </w:rPr>
        <w:t xml:space="preserve"> </w:t>
      </w:r>
      <w:r>
        <w:t>and</w:t>
      </w:r>
      <w:r>
        <w:rPr>
          <w:spacing w:val="-30"/>
        </w:rPr>
        <w:t xml:space="preserve"> </w:t>
      </w:r>
      <w:r>
        <w:t>threats</w:t>
      </w:r>
      <w:r>
        <w:rPr>
          <w:spacing w:val="-19"/>
        </w:rPr>
        <w:t xml:space="preserve"> </w:t>
      </w:r>
      <w:r>
        <w:t>to</w:t>
      </w:r>
      <w:r>
        <w:rPr>
          <w:spacing w:val="-9"/>
        </w:rPr>
        <w:t xml:space="preserve"> </w:t>
      </w:r>
      <w:r>
        <w:t>business</w:t>
      </w:r>
      <w:r>
        <w:rPr>
          <w:spacing w:val="-164"/>
        </w:rPr>
        <w:t xml:space="preserve"> </w:t>
      </w:r>
      <w:r>
        <w:rPr>
          <w:spacing w:val="-3"/>
        </w:rPr>
        <w:t>units.</w:t>
      </w:r>
      <w:r>
        <w:rPr>
          <w:spacing w:val="-11"/>
        </w:rPr>
        <w:t xml:space="preserve"> </w:t>
      </w:r>
      <w:r>
        <w:rPr>
          <w:spacing w:val="-2"/>
        </w:rPr>
        <w:t>Following</w:t>
      </w:r>
      <w:r>
        <w:rPr>
          <w:spacing w:val="-14"/>
        </w:rPr>
        <w:t xml:space="preserve"> </w:t>
      </w:r>
      <w:r>
        <w:rPr>
          <w:spacing w:val="-2"/>
        </w:rPr>
        <w:t>are</w:t>
      </w:r>
      <w:r>
        <w:rPr>
          <w:spacing w:val="-22"/>
        </w:rPr>
        <w:t xml:space="preserve"> </w:t>
      </w:r>
      <w:r>
        <w:rPr>
          <w:spacing w:val="-2"/>
        </w:rPr>
        <w:t>the</w:t>
      </w:r>
      <w:r>
        <w:rPr>
          <w:spacing w:val="-6"/>
        </w:rPr>
        <w:t xml:space="preserve"> </w:t>
      </w:r>
      <w:r>
        <w:rPr>
          <w:spacing w:val="-2"/>
        </w:rPr>
        <w:t>elements</w:t>
      </w:r>
      <w:r>
        <w:rPr>
          <w:spacing w:val="-21"/>
        </w:rPr>
        <w:t xml:space="preserve"> </w:t>
      </w:r>
      <w:r>
        <w:rPr>
          <w:spacing w:val="-2"/>
        </w:rPr>
        <w:t>of</w:t>
      </w:r>
      <w:r>
        <w:rPr>
          <w:spacing w:val="-3"/>
        </w:rPr>
        <w:t xml:space="preserve"> </w:t>
      </w:r>
      <w:r>
        <w:rPr>
          <w:spacing w:val="-2"/>
        </w:rPr>
        <w:t>Macro</w:t>
      </w:r>
      <w:r>
        <w:rPr>
          <w:spacing w:val="-164"/>
        </w:rPr>
        <w:t xml:space="preserve"> </w:t>
      </w:r>
      <w:r>
        <w:t>Environment.</w:t>
      </w:r>
    </w:p>
    <w:p w14:paraId="46949E62" w14:textId="77777777" w:rsidR="00525400" w:rsidRDefault="00525400" w:rsidP="00525400"/>
    <w:p w14:paraId="2BAFA27B" w14:textId="0BF91663" w:rsidR="009B79A0" w:rsidRPr="009B79A0" w:rsidRDefault="009B79A0" w:rsidP="009B79A0">
      <w:pPr>
        <w:pStyle w:val="ListParagraph"/>
        <w:widowControl w:val="0"/>
        <w:numPr>
          <w:ilvl w:val="1"/>
          <w:numId w:val="9"/>
        </w:numPr>
        <w:tabs>
          <w:tab w:val="left" w:pos="1310"/>
          <w:tab w:val="left" w:pos="1311"/>
        </w:tabs>
        <w:autoSpaceDE w:val="0"/>
        <w:autoSpaceDN w:val="0"/>
        <w:spacing w:before="221" w:after="0" w:line="240" w:lineRule="auto"/>
        <w:ind w:left="1310"/>
        <w:contextualSpacing w:val="0"/>
        <w:rPr>
          <w:b/>
          <w:sz w:val="48"/>
        </w:rPr>
      </w:pPr>
      <w:r>
        <w:rPr>
          <w:spacing w:val="-8"/>
        </w:rPr>
        <w:lastRenderedPageBreak/>
        <w:t>Micro</w:t>
      </w:r>
      <w:r>
        <w:rPr>
          <w:spacing w:val="-58"/>
        </w:rPr>
        <w:t xml:space="preserve"> </w:t>
      </w:r>
      <w:r>
        <w:rPr>
          <w:spacing w:val="-22"/>
        </w:rPr>
        <w:t>Environment.</w:t>
      </w:r>
    </w:p>
    <w:p w14:paraId="06D4C61D" w14:textId="2F74B77A" w:rsidR="009B79A0" w:rsidRDefault="009B79A0" w:rsidP="009B79A0">
      <w:r>
        <w:t>Suppliers</w:t>
      </w:r>
    </w:p>
    <w:p w14:paraId="2BC0FCB6" w14:textId="77777777" w:rsidR="009B79A0" w:rsidRDefault="009B79A0" w:rsidP="009B79A0">
      <w:r>
        <w:t>Customers</w:t>
      </w:r>
    </w:p>
    <w:p w14:paraId="25AB921C" w14:textId="77777777" w:rsidR="009B79A0" w:rsidRDefault="009B79A0" w:rsidP="00887E09">
      <w:r>
        <w:t>Wholesalers</w:t>
      </w:r>
    </w:p>
    <w:p w14:paraId="4210F44B" w14:textId="77777777" w:rsidR="009B79A0" w:rsidRDefault="009B79A0" w:rsidP="00887E09">
      <w:r>
        <w:t>Retailers</w:t>
      </w:r>
    </w:p>
    <w:p w14:paraId="1F78BCF6" w14:textId="77777777" w:rsidR="009B79A0" w:rsidRDefault="009B79A0" w:rsidP="00887E09">
      <w:r>
        <w:t>Industries</w:t>
      </w:r>
    </w:p>
    <w:p w14:paraId="75F5E96E" w14:textId="77777777" w:rsidR="009B79A0" w:rsidRDefault="009B79A0" w:rsidP="00887E09">
      <w:r>
        <w:rPr>
          <w:spacing w:val="-1"/>
          <w:w w:val="95"/>
        </w:rPr>
        <w:t>Government</w:t>
      </w:r>
      <w:r>
        <w:rPr>
          <w:spacing w:val="-44"/>
          <w:w w:val="95"/>
        </w:rPr>
        <w:t xml:space="preserve"> </w:t>
      </w:r>
      <w:r>
        <w:rPr>
          <w:w w:val="95"/>
        </w:rPr>
        <w:t>and</w:t>
      </w:r>
      <w:r>
        <w:rPr>
          <w:spacing w:val="-24"/>
          <w:w w:val="95"/>
        </w:rPr>
        <w:t xml:space="preserve"> </w:t>
      </w:r>
      <w:r>
        <w:rPr>
          <w:w w:val="95"/>
        </w:rPr>
        <w:t>Other</w:t>
      </w:r>
      <w:r>
        <w:rPr>
          <w:spacing w:val="-46"/>
          <w:w w:val="95"/>
        </w:rPr>
        <w:t xml:space="preserve"> </w:t>
      </w:r>
      <w:r>
        <w:rPr>
          <w:w w:val="95"/>
        </w:rPr>
        <w:t>Institutions</w:t>
      </w:r>
    </w:p>
    <w:p w14:paraId="5347E83F" w14:textId="77777777" w:rsidR="009B79A0" w:rsidRDefault="009B79A0" w:rsidP="00887E09">
      <w:r>
        <w:rPr>
          <w:spacing w:val="-24"/>
        </w:rPr>
        <w:t>Market</w:t>
      </w:r>
      <w:r>
        <w:rPr>
          <w:spacing w:val="-51"/>
        </w:rPr>
        <w:t xml:space="preserve"> </w:t>
      </w:r>
      <w:r>
        <w:rPr>
          <w:spacing w:val="-24"/>
        </w:rPr>
        <w:t>Intermediaries</w:t>
      </w:r>
    </w:p>
    <w:p w14:paraId="08A5ADB4" w14:textId="77777777" w:rsidR="009B79A0" w:rsidRDefault="009B79A0" w:rsidP="00887E09">
      <w:r>
        <w:t>Middleman</w:t>
      </w:r>
    </w:p>
    <w:p w14:paraId="57058CAF" w14:textId="77777777" w:rsidR="009B79A0" w:rsidRDefault="009B79A0" w:rsidP="00887E09">
      <w:r>
        <w:rPr>
          <w:spacing w:val="-6"/>
          <w:w w:val="95"/>
        </w:rPr>
        <w:t>Marketing</w:t>
      </w:r>
      <w:r>
        <w:rPr>
          <w:spacing w:val="-61"/>
          <w:w w:val="95"/>
        </w:rPr>
        <w:t xml:space="preserve"> </w:t>
      </w:r>
      <w:r>
        <w:rPr>
          <w:spacing w:val="-6"/>
          <w:w w:val="95"/>
        </w:rPr>
        <w:t>Agencies</w:t>
      </w:r>
    </w:p>
    <w:p w14:paraId="0AF2FB8E" w14:textId="77777777" w:rsidR="009B79A0" w:rsidRDefault="009B79A0" w:rsidP="00887E09">
      <w:r>
        <w:rPr>
          <w:spacing w:val="-5"/>
          <w:w w:val="95"/>
        </w:rPr>
        <w:t>Financial</w:t>
      </w:r>
      <w:r>
        <w:rPr>
          <w:spacing w:val="-24"/>
          <w:w w:val="95"/>
        </w:rPr>
        <w:t xml:space="preserve"> </w:t>
      </w:r>
      <w:r>
        <w:rPr>
          <w:spacing w:val="-5"/>
          <w:w w:val="95"/>
        </w:rPr>
        <w:t>Intermediaries</w:t>
      </w:r>
    </w:p>
    <w:p w14:paraId="26A9323B" w14:textId="77777777" w:rsidR="009B79A0" w:rsidRDefault="009B79A0" w:rsidP="00887E09">
      <w:r>
        <w:rPr>
          <w:spacing w:val="-7"/>
          <w:w w:val="95"/>
        </w:rPr>
        <w:t>Physical</w:t>
      </w:r>
      <w:r>
        <w:rPr>
          <w:spacing w:val="-39"/>
          <w:w w:val="95"/>
        </w:rPr>
        <w:t xml:space="preserve"> </w:t>
      </w:r>
      <w:r>
        <w:rPr>
          <w:spacing w:val="-6"/>
          <w:w w:val="95"/>
        </w:rPr>
        <w:t>Intermediaries</w:t>
      </w:r>
    </w:p>
    <w:p w14:paraId="43F8CB63" w14:textId="77777777" w:rsidR="009B79A0" w:rsidRDefault="009B79A0" w:rsidP="00887E09">
      <w:r>
        <w:t>Competitors</w:t>
      </w:r>
    </w:p>
    <w:p w14:paraId="3A9F7985" w14:textId="77777777" w:rsidR="009B79A0" w:rsidRDefault="009B79A0" w:rsidP="00887E09">
      <w:r>
        <w:t>Public</w:t>
      </w:r>
    </w:p>
    <w:p w14:paraId="4E0D51E7" w14:textId="7E99F732" w:rsidR="009B79A0" w:rsidRPr="009B79A0" w:rsidRDefault="009B79A0" w:rsidP="009B79A0">
      <w:pPr>
        <w:rPr>
          <w:rFonts w:ascii="Trebuchet MS" w:hAnsi="Trebuchet MS"/>
          <w:b/>
          <w:bCs/>
          <w:spacing w:val="-13"/>
          <w:w w:val="95"/>
          <w:sz w:val="36"/>
          <w:szCs w:val="36"/>
        </w:rPr>
      </w:pPr>
      <w:r w:rsidRPr="009B79A0">
        <w:rPr>
          <w:b/>
          <w:bCs/>
          <w:sz w:val="36"/>
          <w:szCs w:val="36"/>
        </w:rPr>
        <w:t>Macro Environment</w:t>
      </w:r>
    </w:p>
    <w:p w14:paraId="5E89E9C8" w14:textId="1E0F5A71" w:rsidR="009B79A0" w:rsidRDefault="009B79A0" w:rsidP="009B79A0">
      <w:r>
        <w:rPr>
          <w:rFonts w:ascii="Trebuchet MS" w:hAnsi="Trebuchet MS"/>
          <w:b/>
          <w:spacing w:val="-13"/>
          <w:w w:val="95"/>
        </w:rPr>
        <w:t>Economic</w:t>
      </w:r>
      <w:r>
        <w:rPr>
          <w:rFonts w:ascii="Trebuchet MS" w:hAnsi="Trebuchet MS"/>
          <w:b/>
          <w:spacing w:val="-63"/>
          <w:w w:val="95"/>
        </w:rPr>
        <w:t xml:space="preserve"> </w:t>
      </w:r>
      <w:r>
        <w:rPr>
          <w:rFonts w:ascii="Trebuchet MS" w:hAnsi="Trebuchet MS"/>
          <w:b/>
          <w:spacing w:val="-13"/>
          <w:w w:val="95"/>
        </w:rPr>
        <w:t>Environment:</w:t>
      </w:r>
      <w:r>
        <w:rPr>
          <w:rFonts w:ascii="Trebuchet MS" w:hAnsi="Trebuchet MS"/>
          <w:b/>
          <w:spacing w:val="-61"/>
          <w:w w:val="95"/>
        </w:rPr>
        <w:t xml:space="preserve"> </w:t>
      </w:r>
      <w:r>
        <w:rPr>
          <w:spacing w:val="-12"/>
          <w:w w:val="95"/>
        </w:rPr>
        <w:t>It</w:t>
      </w:r>
      <w:r>
        <w:rPr>
          <w:spacing w:val="29"/>
          <w:w w:val="95"/>
        </w:rPr>
        <w:t xml:space="preserve"> </w:t>
      </w:r>
      <w:r>
        <w:rPr>
          <w:spacing w:val="-12"/>
          <w:w w:val="95"/>
        </w:rPr>
        <w:t>is</w:t>
      </w:r>
      <w:r>
        <w:rPr>
          <w:spacing w:val="-41"/>
          <w:w w:val="95"/>
        </w:rPr>
        <w:t xml:space="preserve"> </w:t>
      </w:r>
      <w:r>
        <w:rPr>
          <w:spacing w:val="-12"/>
          <w:w w:val="95"/>
        </w:rPr>
        <w:t>very</w:t>
      </w:r>
      <w:r>
        <w:rPr>
          <w:spacing w:val="-42"/>
          <w:w w:val="95"/>
        </w:rPr>
        <w:t xml:space="preserve"> </w:t>
      </w:r>
      <w:r>
        <w:rPr>
          <w:spacing w:val="-12"/>
          <w:w w:val="95"/>
        </w:rPr>
        <w:t>complex</w:t>
      </w:r>
      <w:r>
        <w:rPr>
          <w:spacing w:val="-46"/>
          <w:w w:val="95"/>
        </w:rPr>
        <w:t xml:space="preserve"> </w:t>
      </w:r>
      <w:r>
        <w:rPr>
          <w:spacing w:val="-12"/>
          <w:w w:val="95"/>
        </w:rPr>
        <w:t>and</w:t>
      </w:r>
      <w:r>
        <w:rPr>
          <w:spacing w:val="-167"/>
          <w:w w:val="95"/>
        </w:rPr>
        <w:t xml:space="preserve"> </w:t>
      </w:r>
      <w:r>
        <w:t>dynamic in nature that keeps on changing</w:t>
      </w:r>
      <w:r>
        <w:rPr>
          <w:spacing w:val="1"/>
        </w:rPr>
        <w:t xml:space="preserve"> </w:t>
      </w:r>
      <w:r>
        <w:t>with</w:t>
      </w:r>
      <w:r>
        <w:rPr>
          <w:spacing w:val="1"/>
        </w:rPr>
        <w:t xml:space="preserve"> </w:t>
      </w:r>
      <w:r>
        <w:t>the</w:t>
      </w:r>
      <w:r>
        <w:rPr>
          <w:spacing w:val="1"/>
        </w:rPr>
        <w:t xml:space="preserve"> </w:t>
      </w:r>
      <w:r>
        <w:t>change</w:t>
      </w:r>
      <w:r>
        <w:rPr>
          <w:spacing w:val="1"/>
        </w:rPr>
        <w:t xml:space="preserve"> </w:t>
      </w:r>
      <w:r>
        <w:t>in</w:t>
      </w:r>
      <w:r>
        <w:rPr>
          <w:spacing w:val="1"/>
        </w:rPr>
        <w:t xml:space="preserve"> </w:t>
      </w:r>
      <w:r>
        <w:t>policies</w:t>
      </w:r>
      <w:r>
        <w:rPr>
          <w:spacing w:val="1"/>
        </w:rPr>
        <w:t xml:space="preserve"> </w:t>
      </w:r>
      <w:r>
        <w:t>or</w:t>
      </w:r>
      <w:r>
        <w:rPr>
          <w:spacing w:val="1"/>
        </w:rPr>
        <w:t xml:space="preserve"> </w:t>
      </w:r>
      <w:r>
        <w:t>political</w:t>
      </w:r>
      <w:r>
        <w:rPr>
          <w:spacing w:val="1"/>
        </w:rPr>
        <w:t xml:space="preserve"> </w:t>
      </w:r>
      <w:r>
        <w:rPr>
          <w:spacing w:val="-4"/>
          <w:w w:val="95"/>
        </w:rPr>
        <w:t>situations.</w:t>
      </w:r>
      <w:r>
        <w:rPr>
          <w:spacing w:val="-26"/>
          <w:w w:val="95"/>
        </w:rPr>
        <w:t xml:space="preserve"> </w:t>
      </w:r>
      <w:r>
        <w:rPr>
          <w:spacing w:val="-3"/>
          <w:w w:val="95"/>
        </w:rPr>
        <w:t>It</w:t>
      </w:r>
      <w:r>
        <w:rPr>
          <w:spacing w:val="28"/>
          <w:w w:val="95"/>
        </w:rPr>
        <w:t xml:space="preserve"> </w:t>
      </w:r>
      <w:r>
        <w:rPr>
          <w:spacing w:val="-3"/>
          <w:w w:val="95"/>
        </w:rPr>
        <w:t>has</w:t>
      </w:r>
      <w:r>
        <w:rPr>
          <w:spacing w:val="-86"/>
          <w:w w:val="95"/>
        </w:rPr>
        <w:t xml:space="preserve"> </w:t>
      </w:r>
      <w:r>
        <w:rPr>
          <w:spacing w:val="-3"/>
          <w:w w:val="95"/>
        </w:rPr>
        <w:t>three</w:t>
      </w:r>
      <w:r>
        <w:rPr>
          <w:spacing w:val="-82"/>
          <w:w w:val="95"/>
        </w:rPr>
        <w:t xml:space="preserve"> </w:t>
      </w:r>
      <w:r>
        <w:rPr>
          <w:spacing w:val="-3"/>
          <w:w w:val="95"/>
        </w:rPr>
        <w:t>elements:</w:t>
      </w:r>
    </w:p>
    <w:p w14:paraId="6BDA7D90" w14:textId="77777777" w:rsidR="009B79A0" w:rsidRDefault="009B79A0" w:rsidP="009B79A0">
      <w:r>
        <w:t>Economic</w:t>
      </w:r>
      <w:r>
        <w:rPr>
          <w:spacing w:val="-67"/>
        </w:rPr>
        <w:t xml:space="preserve"> </w:t>
      </w:r>
      <w:r>
        <w:t>Conditions</w:t>
      </w:r>
      <w:r>
        <w:rPr>
          <w:spacing w:val="-40"/>
        </w:rPr>
        <w:t xml:space="preserve"> </w:t>
      </w:r>
      <w:r>
        <w:rPr>
          <w:spacing w:val="-18"/>
        </w:rPr>
        <w:t>of</w:t>
      </w:r>
      <w:r>
        <w:rPr>
          <w:spacing w:val="-40"/>
        </w:rPr>
        <w:t xml:space="preserve"> </w:t>
      </w:r>
      <w:r>
        <w:rPr>
          <w:spacing w:val="-18"/>
        </w:rPr>
        <w:t>Public</w:t>
      </w:r>
    </w:p>
    <w:p w14:paraId="380FEA55" w14:textId="77777777" w:rsidR="009B79A0" w:rsidRDefault="009B79A0" w:rsidP="009B79A0">
      <w:r>
        <w:rPr>
          <w:spacing w:val="-18"/>
        </w:rPr>
        <w:t>Economic</w:t>
      </w:r>
      <w:r>
        <w:rPr>
          <w:spacing w:val="-69"/>
        </w:rPr>
        <w:t xml:space="preserve"> </w:t>
      </w:r>
      <w:r>
        <w:rPr>
          <w:spacing w:val="-17"/>
        </w:rPr>
        <w:t>Policies</w:t>
      </w:r>
      <w:r>
        <w:rPr>
          <w:spacing w:val="-42"/>
        </w:rPr>
        <w:t xml:space="preserve"> </w:t>
      </w:r>
      <w:r>
        <w:rPr>
          <w:spacing w:val="-17"/>
        </w:rPr>
        <w:t>of</w:t>
      </w:r>
      <w:r>
        <w:rPr>
          <w:spacing w:val="-8"/>
        </w:rPr>
        <w:t xml:space="preserve"> </w:t>
      </w:r>
      <w:r>
        <w:rPr>
          <w:spacing w:val="-17"/>
        </w:rPr>
        <w:t>the</w:t>
      </w:r>
      <w:r>
        <w:rPr>
          <w:spacing w:val="-60"/>
        </w:rPr>
        <w:t xml:space="preserve"> </w:t>
      </w:r>
      <w:r>
        <w:rPr>
          <w:spacing w:val="-17"/>
        </w:rPr>
        <w:t>country</w:t>
      </w:r>
    </w:p>
    <w:p w14:paraId="559DA3CE" w14:textId="77777777" w:rsidR="009B79A0" w:rsidRDefault="009B79A0" w:rsidP="009B79A0">
      <w:r>
        <w:rPr>
          <w:spacing w:val="-28"/>
        </w:rPr>
        <w:t>Economic</w:t>
      </w:r>
      <w:r>
        <w:rPr>
          <w:spacing w:val="-68"/>
        </w:rPr>
        <w:t xml:space="preserve"> </w:t>
      </w:r>
      <w:r>
        <w:rPr>
          <w:spacing w:val="-28"/>
        </w:rPr>
        <w:t>System</w:t>
      </w:r>
    </w:p>
    <w:p w14:paraId="4C652003" w14:textId="759DAFE6" w:rsidR="009B79A0" w:rsidRDefault="009B79A0" w:rsidP="009B79A0">
      <w:r>
        <w:rPr>
          <w:spacing w:val="-11"/>
        </w:rPr>
        <w:t>Other</w:t>
      </w:r>
      <w:r>
        <w:rPr>
          <w:spacing w:val="-29"/>
        </w:rPr>
        <w:t xml:space="preserve"> </w:t>
      </w:r>
      <w:r>
        <w:rPr>
          <w:spacing w:val="-25"/>
        </w:rPr>
        <w:t>Economic</w:t>
      </w:r>
      <w:r>
        <w:rPr>
          <w:spacing w:val="-62"/>
        </w:rPr>
        <w:t xml:space="preserve"> </w:t>
      </w:r>
      <w:r>
        <w:rPr>
          <w:spacing w:val="-26"/>
        </w:rPr>
        <w:t>Factors:</w:t>
      </w:r>
      <w:r>
        <w:rPr>
          <w:spacing w:val="-42"/>
        </w:rPr>
        <w:t xml:space="preserve"> </w:t>
      </w:r>
      <w:r>
        <w:rPr>
          <w:spacing w:val="-10"/>
        </w:rPr>
        <w:t>Infrastructural</w:t>
      </w:r>
      <w:r>
        <w:rPr>
          <w:spacing w:val="-31"/>
        </w:rPr>
        <w:t xml:space="preserve"> </w:t>
      </w:r>
      <w:r>
        <w:t>Facilities,</w:t>
      </w:r>
      <w:r>
        <w:rPr>
          <w:spacing w:val="-40"/>
        </w:rPr>
        <w:t xml:space="preserve"> </w:t>
      </w:r>
      <w:r>
        <w:rPr>
          <w:spacing w:val="-22"/>
        </w:rPr>
        <w:t>Banking,</w:t>
      </w:r>
      <w:r w:rsidR="00887E09">
        <w:rPr>
          <w:spacing w:val="-22"/>
        </w:rPr>
        <w:t xml:space="preserve"> </w:t>
      </w:r>
      <w:r>
        <w:rPr>
          <w:spacing w:val="-16"/>
        </w:rPr>
        <w:t>Insurance</w:t>
      </w:r>
      <w:r>
        <w:rPr>
          <w:spacing w:val="-67"/>
        </w:rPr>
        <w:t xml:space="preserve"> </w:t>
      </w:r>
      <w:r>
        <w:rPr>
          <w:spacing w:val="-16"/>
        </w:rPr>
        <w:t>companies,</w:t>
      </w:r>
      <w:r>
        <w:rPr>
          <w:spacing w:val="-55"/>
        </w:rPr>
        <w:t xml:space="preserve"> </w:t>
      </w:r>
      <w:r>
        <w:rPr>
          <w:spacing w:val="-16"/>
        </w:rPr>
        <w:t>money</w:t>
      </w:r>
      <w:r>
        <w:rPr>
          <w:spacing w:val="-54"/>
        </w:rPr>
        <w:t xml:space="preserve"> </w:t>
      </w:r>
      <w:r>
        <w:rPr>
          <w:spacing w:val="-16"/>
        </w:rPr>
        <w:t>markets,</w:t>
      </w:r>
      <w:r>
        <w:rPr>
          <w:spacing w:val="-49"/>
        </w:rPr>
        <w:t xml:space="preserve"> </w:t>
      </w:r>
      <w:r>
        <w:rPr>
          <w:spacing w:val="-16"/>
        </w:rPr>
        <w:t>capital</w:t>
      </w:r>
      <w:r>
        <w:rPr>
          <w:spacing w:val="-38"/>
        </w:rPr>
        <w:t xml:space="preserve"> </w:t>
      </w:r>
      <w:r>
        <w:rPr>
          <w:spacing w:val="-15"/>
        </w:rPr>
        <w:t>markets</w:t>
      </w:r>
      <w:r>
        <w:rPr>
          <w:spacing w:val="-15"/>
        </w:rPr>
        <w:t xml:space="preserve"> </w:t>
      </w:r>
      <w:proofErr w:type="spellStart"/>
      <w:r>
        <w:rPr>
          <w:spacing w:val="-15"/>
        </w:rPr>
        <w:t>etc</w:t>
      </w:r>
      <w:proofErr w:type="spellEnd"/>
    </w:p>
    <w:p w14:paraId="18B57275" w14:textId="77777777" w:rsidR="00F578FD" w:rsidRDefault="00F578FD" w:rsidP="00F578FD">
      <w:pPr>
        <w:rPr>
          <w:rFonts w:ascii="Trebuchet MS" w:hAnsi="Trebuchet MS"/>
          <w:b/>
          <w:spacing w:val="60"/>
        </w:rPr>
      </w:pPr>
      <w:r>
        <w:rPr>
          <w:rFonts w:ascii="Trebuchet MS" w:hAnsi="Trebuchet MS"/>
          <w:b/>
        </w:rPr>
        <w:t>Non-Economic</w:t>
      </w:r>
      <w:r>
        <w:rPr>
          <w:rFonts w:ascii="Trebuchet MS" w:hAnsi="Trebuchet MS"/>
          <w:b/>
          <w:spacing w:val="81"/>
        </w:rPr>
        <w:t xml:space="preserve"> </w:t>
      </w:r>
      <w:r>
        <w:rPr>
          <w:rFonts w:ascii="Trebuchet MS" w:hAnsi="Trebuchet MS"/>
          <w:b/>
          <w:spacing w:val="-17"/>
        </w:rPr>
        <w:t>Environment:</w:t>
      </w:r>
      <w:r>
        <w:rPr>
          <w:rFonts w:ascii="Trebuchet MS" w:hAnsi="Trebuchet MS"/>
          <w:b/>
          <w:spacing w:val="60"/>
        </w:rPr>
        <w:t xml:space="preserve"> </w:t>
      </w:r>
    </w:p>
    <w:p w14:paraId="4D752006" w14:textId="5E3F60F2" w:rsidR="00F578FD" w:rsidRDefault="00F578FD" w:rsidP="00F578FD">
      <w:r>
        <w:rPr>
          <w:spacing w:val="-17"/>
        </w:rPr>
        <w:t>Following</w:t>
      </w:r>
      <w:r>
        <w:rPr>
          <w:spacing w:val="112"/>
        </w:rPr>
        <w:t xml:space="preserve"> </w:t>
      </w:r>
      <w:r>
        <w:rPr>
          <w:spacing w:val="-17"/>
        </w:rPr>
        <w:t>are</w:t>
      </w:r>
      <w:r>
        <w:rPr>
          <w:spacing w:val="-17"/>
        </w:rPr>
        <w:t xml:space="preserve"> </w:t>
      </w:r>
      <w:r>
        <w:rPr>
          <w:spacing w:val="-174"/>
        </w:rPr>
        <w:t xml:space="preserve"> </w:t>
      </w:r>
      <w:r>
        <w:t>included</w:t>
      </w:r>
      <w:r>
        <w:t xml:space="preserve"> </w:t>
      </w:r>
      <w:r>
        <w:rPr>
          <w:spacing w:val="-52"/>
        </w:rPr>
        <w:t xml:space="preserve"> </w:t>
      </w:r>
      <w:r>
        <w:t>in</w:t>
      </w:r>
      <w:r>
        <w:rPr>
          <w:spacing w:val="-15"/>
        </w:rPr>
        <w:t xml:space="preserve"> </w:t>
      </w:r>
      <w:r>
        <w:t>non-economic</w:t>
      </w:r>
      <w:r>
        <w:rPr>
          <w:spacing w:val="-97"/>
        </w:rPr>
        <w:t xml:space="preserve"> </w:t>
      </w:r>
      <w:r>
        <w:t>environment:</w:t>
      </w:r>
    </w:p>
    <w:p w14:paraId="215A6A5C" w14:textId="77777777" w:rsidR="00F578FD" w:rsidRDefault="00F578FD" w:rsidP="00887E09">
      <w:pPr>
        <w:rPr>
          <w:rFonts w:ascii="Trebuchet MS"/>
        </w:rPr>
      </w:pPr>
      <w:r w:rsidRPr="00887E09">
        <w:rPr>
          <w:rFonts w:ascii="Trebuchet MS"/>
          <w:b/>
          <w:spacing w:val="-9"/>
          <w:sz w:val="32"/>
          <w:szCs w:val="32"/>
        </w:rPr>
        <w:t>Political</w:t>
      </w:r>
      <w:r w:rsidRPr="00887E09">
        <w:rPr>
          <w:rFonts w:ascii="Trebuchet MS"/>
          <w:b/>
          <w:spacing w:val="79"/>
          <w:sz w:val="32"/>
          <w:szCs w:val="32"/>
        </w:rPr>
        <w:t xml:space="preserve"> </w:t>
      </w:r>
      <w:r w:rsidRPr="00887E09">
        <w:rPr>
          <w:rFonts w:ascii="Trebuchet MS"/>
          <w:b/>
          <w:spacing w:val="-9"/>
          <w:sz w:val="32"/>
          <w:szCs w:val="32"/>
        </w:rPr>
        <w:t>Environment</w:t>
      </w:r>
      <w:r>
        <w:rPr>
          <w:rFonts w:ascii="Trebuchet MS"/>
          <w:b/>
          <w:spacing w:val="-9"/>
        </w:rPr>
        <w:t>:</w:t>
      </w:r>
      <w:r>
        <w:rPr>
          <w:rFonts w:ascii="Trebuchet MS"/>
          <w:b/>
          <w:spacing w:val="47"/>
        </w:rPr>
        <w:t xml:space="preserve"> </w:t>
      </w:r>
      <w:r>
        <w:rPr>
          <w:spacing w:val="-8"/>
        </w:rPr>
        <w:t>It</w:t>
      </w:r>
      <w:r>
        <w:rPr>
          <w:spacing w:val="-8"/>
        </w:rPr>
        <w:tab/>
      </w:r>
      <w:r>
        <w:t>affects</w:t>
      </w:r>
      <w:r>
        <w:rPr>
          <w:spacing w:val="72"/>
        </w:rPr>
        <w:t xml:space="preserve"> </w:t>
      </w:r>
      <w:r>
        <w:t>different</w:t>
      </w:r>
    </w:p>
    <w:p w14:paraId="24AF1FA5" w14:textId="77777777" w:rsidR="00F578FD" w:rsidRDefault="00F578FD" w:rsidP="00887E09">
      <w:r>
        <w:rPr>
          <w:spacing w:val="-19"/>
        </w:rPr>
        <w:t>business</w:t>
      </w:r>
      <w:r>
        <w:rPr>
          <w:spacing w:val="-55"/>
        </w:rPr>
        <w:t xml:space="preserve"> </w:t>
      </w:r>
      <w:r>
        <w:rPr>
          <w:spacing w:val="-19"/>
        </w:rPr>
        <w:t>units</w:t>
      </w:r>
      <w:r>
        <w:rPr>
          <w:spacing w:val="-45"/>
        </w:rPr>
        <w:t xml:space="preserve"> </w:t>
      </w:r>
      <w:r>
        <w:rPr>
          <w:spacing w:val="-19"/>
        </w:rPr>
        <w:t>extensively.</w:t>
      </w:r>
      <w:r>
        <w:rPr>
          <w:spacing w:val="-34"/>
        </w:rPr>
        <w:t xml:space="preserve"> </w:t>
      </w:r>
      <w:r>
        <w:rPr>
          <w:spacing w:val="-19"/>
        </w:rPr>
        <w:t>Components</w:t>
      </w:r>
      <w:r>
        <w:rPr>
          <w:spacing w:val="-39"/>
        </w:rPr>
        <w:t xml:space="preserve"> </w:t>
      </w:r>
      <w:r>
        <w:t>are</w:t>
      </w:r>
    </w:p>
    <w:p w14:paraId="6D5DB6B5" w14:textId="77777777" w:rsidR="00F578FD" w:rsidRDefault="00F578FD" w:rsidP="00887E09">
      <w:r>
        <w:rPr>
          <w:spacing w:val="-15"/>
        </w:rPr>
        <w:t>Political</w:t>
      </w:r>
      <w:r>
        <w:rPr>
          <w:spacing w:val="-42"/>
        </w:rPr>
        <w:t xml:space="preserve"> </w:t>
      </w:r>
      <w:r>
        <w:t>Belief</w:t>
      </w:r>
      <w:r>
        <w:rPr>
          <w:spacing w:val="-26"/>
        </w:rPr>
        <w:t xml:space="preserve"> </w:t>
      </w:r>
      <w:r>
        <w:t>of</w:t>
      </w:r>
      <w:r>
        <w:rPr>
          <w:spacing w:val="-54"/>
        </w:rPr>
        <w:t xml:space="preserve"> </w:t>
      </w:r>
      <w:r>
        <w:t>Government</w:t>
      </w:r>
    </w:p>
    <w:p w14:paraId="3F373FAE" w14:textId="77777777" w:rsidR="00F578FD" w:rsidRDefault="00F578FD" w:rsidP="00887E09">
      <w:r>
        <w:rPr>
          <w:spacing w:val="-13"/>
        </w:rPr>
        <w:lastRenderedPageBreak/>
        <w:t>Political</w:t>
      </w:r>
      <w:r>
        <w:rPr>
          <w:spacing w:val="-42"/>
        </w:rPr>
        <w:t xml:space="preserve"> </w:t>
      </w:r>
      <w:r>
        <w:rPr>
          <w:spacing w:val="-13"/>
        </w:rPr>
        <w:t>Strength</w:t>
      </w:r>
      <w:r>
        <w:rPr>
          <w:spacing w:val="-41"/>
        </w:rPr>
        <w:t xml:space="preserve"> </w:t>
      </w:r>
      <w:r>
        <w:rPr>
          <w:spacing w:val="-13"/>
        </w:rPr>
        <w:t>of</w:t>
      </w:r>
      <w:r>
        <w:rPr>
          <w:spacing w:val="-7"/>
        </w:rPr>
        <w:t xml:space="preserve"> </w:t>
      </w:r>
      <w:r>
        <w:rPr>
          <w:spacing w:val="-13"/>
        </w:rPr>
        <w:t>the</w:t>
      </w:r>
      <w:r>
        <w:rPr>
          <w:spacing w:val="-82"/>
        </w:rPr>
        <w:t xml:space="preserve"> </w:t>
      </w:r>
      <w:r>
        <w:rPr>
          <w:spacing w:val="-13"/>
        </w:rPr>
        <w:t>Country</w:t>
      </w:r>
    </w:p>
    <w:p w14:paraId="4592CEDA" w14:textId="407709D1" w:rsidR="00F578FD" w:rsidRDefault="00F578FD" w:rsidP="00887E09">
      <w:r>
        <w:rPr>
          <w:spacing w:val="-9"/>
        </w:rPr>
        <w:t>Relation</w:t>
      </w:r>
      <w:r>
        <w:rPr>
          <w:spacing w:val="-45"/>
        </w:rPr>
        <w:t xml:space="preserve"> </w:t>
      </w:r>
      <w:r>
        <w:rPr>
          <w:spacing w:val="-8"/>
        </w:rPr>
        <w:t>with</w:t>
      </w:r>
      <w:r>
        <w:rPr>
          <w:spacing w:val="10"/>
        </w:rPr>
        <w:t xml:space="preserve"> </w:t>
      </w:r>
      <w:r>
        <w:rPr>
          <w:spacing w:val="-8"/>
        </w:rPr>
        <w:t>other</w:t>
      </w:r>
      <w:r>
        <w:rPr>
          <w:spacing w:val="-8"/>
        </w:rPr>
        <w:t xml:space="preserve"> </w:t>
      </w:r>
      <w:r>
        <w:rPr>
          <w:spacing w:val="-8"/>
        </w:rPr>
        <w:t>countries</w:t>
      </w:r>
    </w:p>
    <w:p w14:paraId="2C165677" w14:textId="77777777" w:rsidR="00F578FD" w:rsidRDefault="00F578FD" w:rsidP="00887E09">
      <w:r>
        <w:rPr>
          <w:spacing w:val="-16"/>
        </w:rPr>
        <w:t>Defense</w:t>
      </w:r>
      <w:r>
        <w:rPr>
          <w:spacing w:val="-75"/>
        </w:rPr>
        <w:t xml:space="preserve"> </w:t>
      </w:r>
      <w:r>
        <w:rPr>
          <w:spacing w:val="-16"/>
        </w:rPr>
        <w:t>and</w:t>
      </w:r>
      <w:r>
        <w:rPr>
          <w:spacing w:val="-50"/>
        </w:rPr>
        <w:t xml:space="preserve"> </w:t>
      </w:r>
      <w:r>
        <w:rPr>
          <w:spacing w:val="-16"/>
        </w:rPr>
        <w:t>Military</w:t>
      </w:r>
      <w:r>
        <w:rPr>
          <w:spacing w:val="-31"/>
        </w:rPr>
        <w:t xml:space="preserve"> </w:t>
      </w:r>
      <w:r>
        <w:rPr>
          <w:spacing w:val="-16"/>
        </w:rPr>
        <w:t>Policies</w:t>
      </w:r>
    </w:p>
    <w:p w14:paraId="6FFFE1D4" w14:textId="77777777" w:rsidR="00F578FD" w:rsidRDefault="00F578FD" w:rsidP="00887E09">
      <w:r>
        <w:rPr>
          <w:spacing w:val="-16"/>
        </w:rPr>
        <w:t>Centre</w:t>
      </w:r>
      <w:r>
        <w:rPr>
          <w:spacing w:val="-50"/>
        </w:rPr>
        <w:t xml:space="preserve"> </w:t>
      </w:r>
      <w:r>
        <w:rPr>
          <w:spacing w:val="-16"/>
        </w:rPr>
        <w:t>State</w:t>
      </w:r>
      <w:r>
        <w:rPr>
          <w:spacing w:val="-64"/>
        </w:rPr>
        <w:t xml:space="preserve"> </w:t>
      </w:r>
      <w:r>
        <w:rPr>
          <w:spacing w:val="-16"/>
        </w:rPr>
        <w:t>Relationship</w:t>
      </w:r>
      <w:r>
        <w:rPr>
          <w:spacing w:val="-48"/>
        </w:rPr>
        <w:t xml:space="preserve"> </w:t>
      </w:r>
      <w:r>
        <w:rPr>
          <w:spacing w:val="-16"/>
        </w:rPr>
        <w:t>in</w:t>
      </w:r>
      <w:r>
        <w:rPr>
          <w:spacing w:val="-12"/>
        </w:rPr>
        <w:t xml:space="preserve"> </w:t>
      </w:r>
      <w:r>
        <w:rPr>
          <w:spacing w:val="-16"/>
        </w:rPr>
        <w:t>the</w:t>
      </w:r>
      <w:r>
        <w:rPr>
          <w:spacing w:val="-74"/>
        </w:rPr>
        <w:t xml:space="preserve"> </w:t>
      </w:r>
      <w:r>
        <w:rPr>
          <w:spacing w:val="-16"/>
        </w:rPr>
        <w:t>Country</w:t>
      </w:r>
    </w:p>
    <w:p w14:paraId="4687709C" w14:textId="31C071F7" w:rsidR="00F578FD" w:rsidRDefault="00F578FD" w:rsidP="00887E09">
      <w:r>
        <w:rPr>
          <w:spacing w:val="-17"/>
        </w:rPr>
        <w:t>Thinking</w:t>
      </w:r>
      <w:r>
        <w:rPr>
          <w:spacing w:val="-53"/>
        </w:rPr>
        <w:t xml:space="preserve"> </w:t>
      </w:r>
      <w:r>
        <w:rPr>
          <w:spacing w:val="-17"/>
        </w:rPr>
        <w:t>Opposition</w:t>
      </w:r>
      <w:r>
        <w:rPr>
          <w:spacing w:val="-51"/>
        </w:rPr>
        <w:t xml:space="preserve"> </w:t>
      </w:r>
      <w:r>
        <w:rPr>
          <w:spacing w:val="-16"/>
        </w:rPr>
        <w:t>Parties</w:t>
      </w:r>
      <w:r>
        <w:rPr>
          <w:spacing w:val="-46"/>
        </w:rPr>
        <w:t xml:space="preserve"> </w:t>
      </w:r>
      <w:r>
        <w:rPr>
          <w:spacing w:val="-16"/>
        </w:rPr>
        <w:t>towards</w:t>
      </w:r>
      <w:r>
        <w:rPr>
          <w:spacing w:val="-40"/>
        </w:rPr>
        <w:t xml:space="preserve"> </w:t>
      </w:r>
      <w:r>
        <w:rPr>
          <w:spacing w:val="-16"/>
        </w:rPr>
        <w:t>Business</w:t>
      </w:r>
      <w:r>
        <w:rPr>
          <w:spacing w:val="-16"/>
        </w:rPr>
        <w:t xml:space="preserve"> </w:t>
      </w:r>
      <w:r>
        <w:rPr>
          <w:spacing w:val="-16"/>
        </w:rPr>
        <w:t>Unit</w:t>
      </w:r>
    </w:p>
    <w:p w14:paraId="5F4C3EF3" w14:textId="77777777" w:rsidR="00887E09" w:rsidRPr="00887E09" w:rsidRDefault="00887E09" w:rsidP="00887E09">
      <w:pPr>
        <w:pStyle w:val="ListParagraph"/>
        <w:widowControl w:val="0"/>
        <w:tabs>
          <w:tab w:val="left" w:pos="1583"/>
          <w:tab w:val="left" w:pos="1584"/>
        </w:tabs>
        <w:autoSpaceDE w:val="0"/>
        <w:autoSpaceDN w:val="0"/>
        <w:spacing w:before="134" w:after="0" w:line="240" w:lineRule="auto"/>
        <w:ind w:left="1583"/>
        <w:contextualSpacing w:val="0"/>
        <w:jc w:val="right"/>
        <w:rPr>
          <w:rFonts w:ascii="Trebuchet MS"/>
          <w:b/>
          <w:sz w:val="44"/>
        </w:rPr>
      </w:pPr>
    </w:p>
    <w:p w14:paraId="19489B46" w14:textId="6B7AC108" w:rsidR="00F578FD" w:rsidRPr="00887E09" w:rsidRDefault="00F578FD" w:rsidP="00887E09">
      <w:pPr>
        <w:pStyle w:val="ListParagraph"/>
        <w:widowControl w:val="0"/>
        <w:tabs>
          <w:tab w:val="left" w:pos="1583"/>
          <w:tab w:val="left" w:pos="1584"/>
        </w:tabs>
        <w:autoSpaceDE w:val="0"/>
        <w:autoSpaceDN w:val="0"/>
        <w:spacing w:before="134" w:after="0" w:line="240" w:lineRule="auto"/>
        <w:ind w:left="1583"/>
        <w:contextualSpacing w:val="0"/>
        <w:rPr>
          <w:rFonts w:ascii="Trebuchet MS"/>
          <w:b/>
          <w:sz w:val="32"/>
          <w:szCs w:val="32"/>
        </w:rPr>
      </w:pPr>
      <w:r w:rsidRPr="00887E09">
        <w:rPr>
          <w:rFonts w:ascii="Trebuchet MS"/>
          <w:b/>
          <w:spacing w:val="-25"/>
          <w:sz w:val="32"/>
          <w:szCs w:val="32"/>
        </w:rPr>
        <w:t>Socio-Cultural</w:t>
      </w:r>
      <w:r w:rsidRPr="00887E09">
        <w:rPr>
          <w:rFonts w:ascii="Trebuchet MS"/>
          <w:b/>
          <w:spacing w:val="-70"/>
          <w:sz w:val="32"/>
          <w:szCs w:val="32"/>
        </w:rPr>
        <w:t xml:space="preserve"> </w:t>
      </w:r>
      <w:r w:rsidRPr="00887E09">
        <w:rPr>
          <w:rFonts w:ascii="Trebuchet MS"/>
          <w:b/>
          <w:spacing w:val="-24"/>
          <w:sz w:val="32"/>
          <w:szCs w:val="32"/>
        </w:rPr>
        <w:t>Environment</w:t>
      </w:r>
    </w:p>
    <w:p w14:paraId="7F0FA339" w14:textId="72E79F9D" w:rsidR="00F578FD" w:rsidRDefault="00F578FD" w:rsidP="00F578FD">
      <w:r>
        <w:t>Influence</w:t>
      </w:r>
      <w:r>
        <w:rPr>
          <w:spacing w:val="-1"/>
        </w:rPr>
        <w:t xml:space="preserve"> </w:t>
      </w:r>
      <w:r>
        <w:rPr>
          <w:spacing w:val="-24"/>
        </w:rPr>
        <w:t>exercised</w:t>
      </w:r>
      <w:r>
        <w:rPr>
          <w:spacing w:val="-11"/>
        </w:rPr>
        <w:t xml:space="preserve"> by</w:t>
      </w:r>
      <w:r>
        <w:rPr>
          <w:spacing w:val="-10"/>
        </w:rPr>
        <w:t xml:space="preserve"> </w:t>
      </w:r>
      <w:r>
        <w:rPr>
          <w:spacing w:val="-19"/>
        </w:rPr>
        <w:t>social</w:t>
      </w:r>
      <w:r>
        <w:rPr>
          <w:spacing w:val="-13"/>
        </w:rPr>
        <w:t xml:space="preserve"> </w:t>
      </w:r>
      <w:r>
        <w:rPr>
          <w:spacing w:val="-14"/>
        </w:rPr>
        <w:t>and</w:t>
      </w:r>
      <w:r>
        <w:rPr>
          <w:spacing w:val="-7"/>
        </w:rPr>
        <w:t xml:space="preserve"> </w:t>
      </w:r>
      <w:r>
        <w:rPr>
          <w:spacing w:val="-9"/>
        </w:rPr>
        <w:t>cultural</w:t>
      </w:r>
      <w:r>
        <w:rPr>
          <w:spacing w:val="-3"/>
        </w:rPr>
        <w:t xml:space="preserve"> </w:t>
      </w:r>
      <w:r>
        <w:rPr>
          <w:spacing w:val="-15"/>
        </w:rPr>
        <w:t>factors,</w:t>
      </w:r>
      <w:r>
        <w:rPr>
          <w:spacing w:val="3"/>
        </w:rPr>
        <w:t xml:space="preserve"> </w:t>
      </w:r>
      <w:r>
        <w:rPr>
          <w:spacing w:val="-2"/>
        </w:rPr>
        <w:t>not</w:t>
      </w:r>
      <w:r>
        <w:rPr>
          <w:spacing w:val="16"/>
        </w:rPr>
        <w:t xml:space="preserve"> </w:t>
      </w:r>
      <w:r>
        <w:rPr>
          <w:spacing w:val="-3"/>
        </w:rPr>
        <w:t>within</w:t>
      </w:r>
      <w:r>
        <w:rPr>
          <w:spacing w:val="31"/>
        </w:rPr>
        <w:t xml:space="preserve"> </w:t>
      </w:r>
      <w:r>
        <w:rPr>
          <w:spacing w:val="-5"/>
        </w:rPr>
        <w:t>the</w:t>
      </w:r>
      <w:r w:rsidR="00887E09">
        <w:rPr>
          <w:spacing w:val="-5"/>
        </w:rPr>
        <w:t xml:space="preserve"> </w:t>
      </w:r>
      <w:r>
        <w:rPr>
          <w:spacing w:val="-9"/>
        </w:rPr>
        <w:t>control</w:t>
      </w:r>
      <w:r>
        <w:rPr>
          <w:spacing w:val="-11"/>
        </w:rPr>
        <w:t xml:space="preserve"> </w:t>
      </w:r>
      <w:r>
        <w:rPr>
          <w:spacing w:val="-1"/>
        </w:rPr>
        <w:t>of</w:t>
      </w:r>
      <w:r>
        <w:rPr>
          <w:spacing w:val="8"/>
        </w:rPr>
        <w:t xml:space="preserve"> </w:t>
      </w:r>
      <w:r>
        <w:rPr>
          <w:spacing w:val="-23"/>
        </w:rPr>
        <w:t>business,</w:t>
      </w:r>
      <w:r>
        <w:rPr>
          <w:spacing w:val="-63"/>
        </w:rPr>
        <w:t xml:space="preserve"> </w:t>
      </w:r>
      <w:r>
        <w:rPr>
          <w:spacing w:val="-13"/>
        </w:rPr>
        <w:t>is</w:t>
      </w:r>
      <w:r>
        <w:rPr>
          <w:spacing w:val="-35"/>
        </w:rPr>
        <w:t xml:space="preserve"> </w:t>
      </w:r>
      <w:r>
        <w:rPr>
          <w:spacing w:val="-13"/>
        </w:rPr>
        <w:t>known</w:t>
      </w:r>
      <w:r>
        <w:rPr>
          <w:spacing w:val="-19"/>
        </w:rPr>
        <w:t xml:space="preserve"> </w:t>
      </w:r>
      <w:r>
        <w:rPr>
          <w:spacing w:val="-22"/>
        </w:rPr>
        <w:t>as</w:t>
      </w:r>
      <w:r>
        <w:rPr>
          <w:spacing w:val="-81"/>
        </w:rPr>
        <w:t xml:space="preserve"> </w:t>
      </w:r>
      <w:r>
        <w:rPr>
          <w:spacing w:val="-20"/>
        </w:rPr>
        <w:t>Socio-Cultural</w:t>
      </w:r>
      <w:r>
        <w:rPr>
          <w:spacing w:val="61"/>
        </w:rPr>
        <w:t xml:space="preserve"> </w:t>
      </w:r>
      <w:r>
        <w:rPr>
          <w:spacing w:val="-19"/>
        </w:rPr>
        <w:t>Environment.</w:t>
      </w:r>
    </w:p>
    <w:p w14:paraId="15F5BFAA" w14:textId="77777777" w:rsidR="00F578FD" w:rsidRDefault="00F578FD" w:rsidP="00F578FD">
      <w:pPr>
        <w:rPr>
          <w:sz w:val="11"/>
        </w:rPr>
      </w:pPr>
    </w:p>
    <w:p w14:paraId="518C48F7" w14:textId="77777777" w:rsidR="00F578FD" w:rsidRDefault="00F578FD" w:rsidP="00F578FD">
      <w:r>
        <w:t>These</w:t>
      </w:r>
      <w:r>
        <w:rPr>
          <w:spacing w:val="58"/>
        </w:rPr>
        <w:t xml:space="preserve"> </w:t>
      </w:r>
      <w:r>
        <w:t>factors</w:t>
      </w:r>
      <w:r>
        <w:rPr>
          <w:spacing w:val="37"/>
        </w:rPr>
        <w:t xml:space="preserve"> </w:t>
      </w:r>
      <w:r>
        <w:t>include:</w:t>
      </w:r>
      <w:r>
        <w:rPr>
          <w:spacing w:val="87"/>
        </w:rPr>
        <w:t xml:space="preserve"> </w:t>
      </w:r>
      <w:r>
        <w:t>attitude</w:t>
      </w:r>
      <w:r>
        <w:rPr>
          <w:spacing w:val="66"/>
        </w:rPr>
        <w:t xml:space="preserve"> </w:t>
      </w:r>
      <w:r>
        <w:t>of</w:t>
      </w:r>
      <w:r>
        <w:rPr>
          <w:spacing w:val="79"/>
        </w:rPr>
        <w:t xml:space="preserve"> </w:t>
      </w:r>
      <w:r>
        <w:t>people</w:t>
      </w:r>
      <w:r>
        <w:rPr>
          <w:spacing w:val="70"/>
        </w:rPr>
        <w:t xml:space="preserve"> </w:t>
      </w:r>
      <w:r>
        <w:t>to</w:t>
      </w:r>
      <w:r>
        <w:rPr>
          <w:spacing w:val="88"/>
        </w:rPr>
        <w:t xml:space="preserve"> </w:t>
      </w:r>
      <w:r>
        <w:t>work,</w:t>
      </w:r>
    </w:p>
    <w:p w14:paraId="0DD810F6" w14:textId="77777777" w:rsidR="00F578FD" w:rsidRDefault="00F578FD" w:rsidP="00F578FD">
      <w:r>
        <w:rPr>
          <w:spacing w:val="-22"/>
        </w:rPr>
        <w:t>system,</w:t>
      </w:r>
      <w:r>
        <w:rPr>
          <w:spacing w:val="-51"/>
        </w:rPr>
        <w:t xml:space="preserve"> </w:t>
      </w:r>
      <w:r>
        <w:rPr>
          <w:spacing w:val="-24"/>
        </w:rPr>
        <w:t>caste</w:t>
      </w:r>
      <w:r>
        <w:rPr>
          <w:spacing w:val="-43"/>
        </w:rPr>
        <w:t xml:space="preserve"> </w:t>
      </w:r>
      <w:r>
        <w:rPr>
          <w:spacing w:val="-22"/>
        </w:rPr>
        <w:t>system,</w:t>
      </w:r>
      <w:r>
        <w:rPr>
          <w:spacing w:val="-50"/>
        </w:rPr>
        <w:t xml:space="preserve"> </w:t>
      </w:r>
      <w:r>
        <w:rPr>
          <w:spacing w:val="-10"/>
        </w:rPr>
        <w:t>religion,</w:t>
      </w:r>
      <w:r>
        <w:rPr>
          <w:spacing w:val="-22"/>
        </w:rPr>
        <w:t xml:space="preserve"> </w:t>
      </w:r>
      <w:r>
        <w:rPr>
          <w:spacing w:val="-15"/>
        </w:rPr>
        <w:t>education,</w:t>
      </w:r>
      <w:r>
        <w:rPr>
          <w:spacing w:val="-24"/>
        </w:rPr>
        <w:t xml:space="preserve"> </w:t>
      </w:r>
      <w:r>
        <w:rPr>
          <w:spacing w:val="-17"/>
        </w:rPr>
        <w:t>marriage</w:t>
      </w:r>
      <w:r>
        <w:rPr>
          <w:spacing w:val="-27"/>
        </w:rPr>
        <w:t xml:space="preserve"> </w:t>
      </w:r>
      <w:r>
        <w:rPr>
          <w:spacing w:val="-11"/>
        </w:rPr>
        <w:t>etc.</w:t>
      </w:r>
    </w:p>
    <w:p w14:paraId="350F700E" w14:textId="4634AE67" w:rsidR="00F578FD" w:rsidRPr="00887E09" w:rsidRDefault="00F578FD" w:rsidP="00887E09">
      <w:pPr>
        <w:pStyle w:val="ListParagraph"/>
        <w:widowControl w:val="0"/>
        <w:tabs>
          <w:tab w:val="left" w:pos="1583"/>
          <w:tab w:val="left" w:pos="1584"/>
        </w:tabs>
        <w:autoSpaceDE w:val="0"/>
        <w:autoSpaceDN w:val="0"/>
        <w:spacing w:before="123" w:after="0" w:line="240" w:lineRule="auto"/>
        <w:ind w:left="1583"/>
        <w:contextualSpacing w:val="0"/>
        <w:rPr>
          <w:rFonts w:ascii="Trebuchet MS"/>
          <w:b/>
          <w:sz w:val="32"/>
          <w:szCs w:val="32"/>
        </w:rPr>
      </w:pPr>
      <w:r w:rsidRPr="00887E09">
        <w:rPr>
          <w:rFonts w:ascii="Trebuchet MS"/>
          <w:b/>
          <w:spacing w:val="-28"/>
          <w:sz w:val="32"/>
          <w:szCs w:val="32"/>
        </w:rPr>
        <w:t>Technological</w:t>
      </w:r>
      <w:r w:rsidRPr="00887E09">
        <w:rPr>
          <w:rFonts w:ascii="Trebuchet MS"/>
          <w:b/>
          <w:spacing w:val="-81"/>
          <w:sz w:val="32"/>
          <w:szCs w:val="32"/>
        </w:rPr>
        <w:t xml:space="preserve"> </w:t>
      </w:r>
      <w:r w:rsidRPr="00887E09">
        <w:rPr>
          <w:rFonts w:ascii="Trebuchet MS"/>
          <w:b/>
          <w:spacing w:val="-28"/>
          <w:sz w:val="32"/>
          <w:szCs w:val="32"/>
        </w:rPr>
        <w:t>Environment</w:t>
      </w:r>
    </w:p>
    <w:p w14:paraId="2A640EF3" w14:textId="685B657B" w:rsidR="00F578FD" w:rsidRDefault="00F578FD" w:rsidP="00F578FD">
      <w:pPr>
        <w:rPr>
          <w:spacing w:val="-17"/>
        </w:rPr>
      </w:pPr>
      <w:r>
        <w:rPr>
          <w:spacing w:val="-4"/>
        </w:rPr>
        <w:t>A</w:t>
      </w:r>
      <w:r>
        <w:rPr>
          <w:spacing w:val="-15"/>
        </w:rPr>
        <w:t xml:space="preserve"> </w:t>
      </w:r>
      <w:r>
        <w:rPr>
          <w:spacing w:val="-4"/>
        </w:rPr>
        <w:t>systematic</w:t>
      </w:r>
      <w:r>
        <w:rPr>
          <w:spacing w:val="6"/>
        </w:rPr>
        <w:t xml:space="preserve"> </w:t>
      </w:r>
      <w:r>
        <w:rPr>
          <w:spacing w:val="-4"/>
        </w:rPr>
        <w:t>application</w:t>
      </w:r>
      <w:r>
        <w:rPr>
          <w:spacing w:val="11"/>
        </w:rPr>
        <w:t xml:space="preserve"> </w:t>
      </w:r>
      <w:r>
        <w:t>of</w:t>
      </w:r>
      <w:r>
        <w:rPr>
          <w:spacing w:val="11"/>
        </w:rPr>
        <w:t xml:space="preserve"> </w:t>
      </w:r>
      <w:r>
        <w:t>scientific</w:t>
      </w:r>
      <w:r>
        <w:rPr>
          <w:spacing w:val="18"/>
        </w:rPr>
        <w:t xml:space="preserve"> </w:t>
      </w:r>
      <w:r>
        <w:t>knowledge</w:t>
      </w:r>
      <w:r>
        <w:rPr>
          <w:spacing w:val="-4"/>
        </w:rPr>
        <w:t xml:space="preserve"> </w:t>
      </w:r>
      <w:r>
        <w:t>to</w:t>
      </w:r>
      <w:r>
        <w:rPr>
          <w:spacing w:val="14"/>
        </w:rPr>
        <w:t xml:space="preserve"> </w:t>
      </w:r>
      <w:r>
        <w:t>practical</w:t>
      </w:r>
      <w:r w:rsidR="00887E09">
        <w:t xml:space="preserve"> </w:t>
      </w:r>
      <w:r>
        <w:rPr>
          <w:spacing w:val="-17"/>
        </w:rPr>
        <w:t>task</w:t>
      </w:r>
      <w:r>
        <w:rPr>
          <w:spacing w:val="-51"/>
        </w:rPr>
        <w:t xml:space="preserve"> </w:t>
      </w:r>
      <w:r>
        <w:rPr>
          <w:spacing w:val="-17"/>
        </w:rPr>
        <w:t>is</w:t>
      </w:r>
      <w:r>
        <w:rPr>
          <w:spacing w:val="-46"/>
        </w:rPr>
        <w:t xml:space="preserve"> </w:t>
      </w:r>
      <w:r>
        <w:rPr>
          <w:spacing w:val="-17"/>
        </w:rPr>
        <w:t>known</w:t>
      </w:r>
      <w:r>
        <w:rPr>
          <w:spacing w:val="-27"/>
        </w:rPr>
        <w:t xml:space="preserve"> </w:t>
      </w:r>
      <w:r>
        <w:rPr>
          <w:spacing w:val="-17"/>
        </w:rPr>
        <w:t>as</w:t>
      </w:r>
      <w:r>
        <w:rPr>
          <w:spacing w:val="-75"/>
        </w:rPr>
        <w:t xml:space="preserve"> </w:t>
      </w:r>
      <w:r>
        <w:rPr>
          <w:spacing w:val="-17"/>
        </w:rPr>
        <w:t>technology.</w:t>
      </w:r>
    </w:p>
    <w:p w14:paraId="707EFFDC" w14:textId="77777777" w:rsidR="00F578FD" w:rsidRDefault="00F578FD" w:rsidP="00F578FD">
      <w:pPr>
        <w:pStyle w:val="Heading5"/>
        <w:numPr>
          <w:ilvl w:val="0"/>
          <w:numId w:val="11"/>
        </w:numPr>
        <w:tabs>
          <w:tab w:val="left" w:pos="1460"/>
        </w:tabs>
        <w:spacing w:before="172"/>
        <w:ind w:left="1459" w:hanging="404"/>
        <w:jc w:val="left"/>
        <w:rPr>
          <w:rFonts w:ascii="Trebuchet MS"/>
        </w:rPr>
      </w:pPr>
      <w:r>
        <w:rPr>
          <w:rFonts w:ascii="Trebuchet MS"/>
          <w:spacing w:val="-29"/>
        </w:rPr>
        <w:t>Natural</w:t>
      </w:r>
      <w:r>
        <w:rPr>
          <w:rFonts w:ascii="Trebuchet MS"/>
          <w:spacing w:val="-60"/>
        </w:rPr>
        <w:t xml:space="preserve"> </w:t>
      </w:r>
      <w:r>
        <w:rPr>
          <w:rFonts w:ascii="Trebuchet MS"/>
          <w:spacing w:val="-28"/>
        </w:rPr>
        <w:t>Environment</w:t>
      </w:r>
    </w:p>
    <w:p w14:paraId="532AA158" w14:textId="77777777" w:rsidR="00F578FD" w:rsidRDefault="00F578FD" w:rsidP="00F578FD">
      <w:r>
        <w:rPr>
          <w:spacing w:val="-12"/>
        </w:rPr>
        <w:t>It</w:t>
      </w:r>
      <w:r>
        <w:rPr>
          <w:spacing w:val="-1"/>
        </w:rPr>
        <w:t xml:space="preserve"> </w:t>
      </w:r>
      <w:r>
        <w:rPr>
          <w:spacing w:val="-12"/>
        </w:rPr>
        <w:t>includes</w:t>
      </w:r>
      <w:r>
        <w:rPr>
          <w:spacing w:val="-19"/>
        </w:rPr>
        <w:t xml:space="preserve"> </w:t>
      </w:r>
      <w:r>
        <w:t>natural</w:t>
      </w:r>
      <w:r>
        <w:rPr>
          <w:spacing w:val="-16"/>
        </w:rPr>
        <w:t xml:space="preserve"> </w:t>
      </w:r>
      <w:r>
        <w:t>resources,</w:t>
      </w:r>
      <w:r>
        <w:rPr>
          <w:spacing w:val="-21"/>
        </w:rPr>
        <w:t xml:space="preserve"> </w:t>
      </w:r>
      <w:r>
        <w:t>weather,</w:t>
      </w:r>
      <w:r>
        <w:rPr>
          <w:spacing w:val="-19"/>
        </w:rPr>
        <w:t xml:space="preserve"> </w:t>
      </w:r>
      <w:r>
        <w:t>climatic</w:t>
      </w:r>
      <w:r>
        <w:rPr>
          <w:spacing w:val="-15"/>
        </w:rPr>
        <w:t xml:space="preserve"> </w:t>
      </w:r>
      <w:r>
        <w:t>conditions,</w:t>
      </w:r>
      <w:r>
        <w:rPr>
          <w:spacing w:val="-131"/>
        </w:rPr>
        <w:t xml:space="preserve"> </w:t>
      </w:r>
      <w:r>
        <w:t>port</w:t>
      </w:r>
      <w:r>
        <w:rPr>
          <w:spacing w:val="-1"/>
        </w:rPr>
        <w:t xml:space="preserve"> </w:t>
      </w:r>
      <w:r>
        <w:rPr>
          <w:spacing w:val="-12"/>
        </w:rPr>
        <w:t>facilities,</w:t>
      </w:r>
      <w:r>
        <w:rPr>
          <w:spacing w:val="-20"/>
        </w:rPr>
        <w:t xml:space="preserve"> </w:t>
      </w:r>
      <w:r>
        <w:rPr>
          <w:spacing w:val="-14"/>
        </w:rPr>
        <w:t>topographical</w:t>
      </w:r>
      <w:r>
        <w:rPr>
          <w:spacing w:val="-31"/>
        </w:rPr>
        <w:t xml:space="preserve"> </w:t>
      </w:r>
      <w:r>
        <w:rPr>
          <w:spacing w:val="-15"/>
        </w:rPr>
        <w:t>factors</w:t>
      </w:r>
      <w:r>
        <w:rPr>
          <w:spacing w:val="-28"/>
        </w:rPr>
        <w:t xml:space="preserve"> </w:t>
      </w:r>
      <w:r>
        <w:rPr>
          <w:spacing w:val="-22"/>
        </w:rPr>
        <w:t>such</w:t>
      </w:r>
      <w:r>
        <w:rPr>
          <w:spacing w:val="-38"/>
        </w:rPr>
        <w:t xml:space="preserve"> </w:t>
      </w:r>
      <w:r>
        <w:rPr>
          <w:spacing w:val="-23"/>
        </w:rPr>
        <w:t>as</w:t>
      </w:r>
      <w:r>
        <w:rPr>
          <w:spacing w:val="-50"/>
        </w:rPr>
        <w:t xml:space="preserve"> </w:t>
      </w:r>
      <w:r>
        <w:rPr>
          <w:spacing w:val="-13"/>
        </w:rPr>
        <w:t>soil,</w:t>
      </w:r>
      <w:r>
        <w:rPr>
          <w:spacing w:val="-25"/>
        </w:rPr>
        <w:t xml:space="preserve"> </w:t>
      </w:r>
      <w:r>
        <w:rPr>
          <w:spacing w:val="-26"/>
        </w:rPr>
        <w:t>sea,</w:t>
      </w:r>
      <w:r>
        <w:rPr>
          <w:spacing w:val="-39"/>
        </w:rPr>
        <w:t xml:space="preserve"> </w:t>
      </w:r>
      <w:r>
        <w:rPr>
          <w:spacing w:val="-17"/>
        </w:rPr>
        <w:t>rivers,</w:t>
      </w:r>
      <w:r>
        <w:rPr>
          <w:spacing w:val="-131"/>
        </w:rPr>
        <w:t xml:space="preserve"> </w:t>
      </w:r>
      <w:r>
        <w:t>rainfall</w:t>
      </w:r>
      <w:r>
        <w:rPr>
          <w:spacing w:val="-49"/>
        </w:rPr>
        <w:t xml:space="preserve"> </w:t>
      </w:r>
      <w:r>
        <w:t>etc.</w:t>
      </w:r>
    </w:p>
    <w:p w14:paraId="257C81B7" w14:textId="77777777" w:rsidR="00F578FD" w:rsidRDefault="00F578FD" w:rsidP="00F578FD">
      <w:r>
        <w:rPr>
          <w:spacing w:val="-1"/>
        </w:rPr>
        <w:t xml:space="preserve">Every business </w:t>
      </w:r>
      <w:r>
        <w:t>unit must look for these factors before</w:t>
      </w:r>
      <w:r>
        <w:rPr>
          <w:spacing w:val="1"/>
        </w:rPr>
        <w:t xml:space="preserve"> </w:t>
      </w:r>
      <w:r>
        <w:rPr>
          <w:spacing w:val="-13"/>
        </w:rPr>
        <w:t>choosing</w:t>
      </w:r>
      <w:r>
        <w:rPr>
          <w:spacing w:val="-50"/>
        </w:rPr>
        <w:t xml:space="preserve"> </w:t>
      </w:r>
      <w:r>
        <w:rPr>
          <w:spacing w:val="-13"/>
        </w:rPr>
        <w:t>the</w:t>
      </w:r>
      <w:r>
        <w:rPr>
          <w:spacing w:val="-22"/>
        </w:rPr>
        <w:t xml:space="preserve"> </w:t>
      </w:r>
      <w:r>
        <w:rPr>
          <w:spacing w:val="-13"/>
        </w:rPr>
        <w:t>location</w:t>
      </w:r>
      <w:r>
        <w:rPr>
          <w:spacing w:val="-8"/>
        </w:rPr>
        <w:t xml:space="preserve"> </w:t>
      </w:r>
      <w:r>
        <w:rPr>
          <w:spacing w:val="-12"/>
        </w:rPr>
        <w:t>for</w:t>
      </w:r>
      <w:r>
        <w:rPr>
          <w:spacing w:val="-19"/>
        </w:rPr>
        <w:t xml:space="preserve"> </w:t>
      </w:r>
      <w:proofErr w:type="spellStart"/>
      <w:r>
        <w:rPr>
          <w:spacing w:val="-12"/>
        </w:rPr>
        <w:t>theirbusiness</w:t>
      </w:r>
      <w:proofErr w:type="spellEnd"/>
      <w:r>
        <w:rPr>
          <w:spacing w:val="-12"/>
        </w:rPr>
        <w:t>.</w:t>
      </w:r>
    </w:p>
    <w:p w14:paraId="34890DAB" w14:textId="77777777" w:rsidR="00F578FD" w:rsidRDefault="00F578FD" w:rsidP="00F578FD">
      <w:pPr>
        <w:pStyle w:val="Heading5"/>
        <w:numPr>
          <w:ilvl w:val="0"/>
          <w:numId w:val="11"/>
        </w:numPr>
        <w:tabs>
          <w:tab w:val="left" w:pos="1460"/>
        </w:tabs>
        <w:ind w:left="1459" w:hanging="404"/>
        <w:jc w:val="left"/>
        <w:rPr>
          <w:rFonts w:ascii="Trebuchet MS"/>
        </w:rPr>
      </w:pPr>
      <w:r>
        <w:rPr>
          <w:rFonts w:ascii="Trebuchet MS"/>
          <w:spacing w:val="-28"/>
        </w:rPr>
        <w:t>Demographic</w:t>
      </w:r>
      <w:r>
        <w:rPr>
          <w:rFonts w:ascii="Trebuchet MS"/>
          <w:spacing w:val="-85"/>
        </w:rPr>
        <w:t xml:space="preserve"> </w:t>
      </w:r>
      <w:r>
        <w:rPr>
          <w:rFonts w:ascii="Trebuchet MS"/>
          <w:spacing w:val="-28"/>
        </w:rPr>
        <w:t>Environment</w:t>
      </w:r>
    </w:p>
    <w:p w14:paraId="08DE17D7" w14:textId="77777777" w:rsidR="00F578FD" w:rsidRDefault="00F578FD" w:rsidP="00F578FD">
      <w:r>
        <w:t>It is a study of perspective of population i.e. its size,</w:t>
      </w:r>
      <w:r>
        <w:rPr>
          <w:spacing w:val="1"/>
        </w:rPr>
        <w:t xml:space="preserve"> </w:t>
      </w:r>
      <w:r>
        <w:rPr>
          <w:spacing w:val="-18"/>
        </w:rPr>
        <w:t>standard</w:t>
      </w:r>
      <w:r>
        <w:rPr>
          <w:spacing w:val="-21"/>
        </w:rPr>
        <w:t xml:space="preserve"> </w:t>
      </w:r>
      <w:r>
        <w:rPr>
          <w:spacing w:val="-2"/>
        </w:rPr>
        <w:t>of</w:t>
      </w:r>
      <w:r>
        <w:rPr>
          <w:spacing w:val="9"/>
        </w:rPr>
        <w:t xml:space="preserve"> </w:t>
      </w:r>
      <w:r>
        <w:rPr>
          <w:spacing w:val="-13"/>
        </w:rPr>
        <w:t>living,</w:t>
      </w:r>
      <w:r>
        <w:rPr>
          <w:spacing w:val="-11"/>
        </w:rPr>
        <w:t xml:space="preserve"> </w:t>
      </w:r>
      <w:r>
        <w:rPr>
          <w:spacing w:val="-9"/>
        </w:rPr>
        <w:t>growth</w:t>
      </w:r>
      <w:r>
        <w:rPr>
          <w:spacing w:val="-10"/>
        </w:rPr>
        <w:t xml:space="preserve"> </w:t>
      </w:r>
      <w:r>
        <w:rPr>
          <w:spacing w:val="-12"/>
        </w:rPr>
        <w:t>rate,</w:t>
      </w:r>
      <w:r>
        <w:rPr>
          <w:spacing w:val="-15"/>
        </w:rPr>
        <w:t xml:space="preserve"> </w:t>
      </w:r>
      <w:r>
        <w:rPr>
          <w:spacing w:val="-30"/>
        </w:rPr>
        <w:t>age-sex</w:t>
      </w:r>
      <w:r>
        <w:rPr>
          <w:spacing w:val="-40"/>
        </w:rPr>
        <w:t xml:space="preserve"> </w:t>
      </w:r>
      <w:r>
        <w:rPr>
          <w:spacing w:val="-15"/>
        </w:rPr>
        <w:t>composition,</w:t>
      </w:r>
      <w:r>
        <w:rPr>
          <w:spacing w:val="-20"/>
        </w:rPr>
        <w:t xml:space="preserve"> </w:t>
      </w:r>
      <w:r>
        <w:rPr>
          <w:spacing w:val="-11"/>
        </w:rPr>
        <w:t>family</w:t>
      </w:r>
      <w:r>
        <w:rPr>
          <w:spacing w:val="-131"/>
        </w:rPr>
        <w:t xml:space="preserve"> </w:t>
      </w:r>
      <w:r>
        <w:t>size, income level (upper level, middle level and lower</w:t>
      </w:r>
      <w:r>
        <w:rPr>
          <w:spacing w:val="1"/>
        </w:rPr>
        <w:t xml:space="preserve"> </w:t>
      </w:r>
      <w:r>
        <w:rPr>
          <w:spacing w:val="-13"/>
        </w:rPr>
        <w:t>level),</w:t>
      </w:r>
      <w:r>
        <w:rPr>
          <w:spacing w:val="-37"/>
        </w:rPr>
        <w:t xml:space="preserve"> </w:t>
      </w:r>
      <w:r>
        <w:rPr>
          <w:spacing w:val="-13"/>
        </w:rPr>
        <w:t>education</w:t>
      </w:r>
      <w:r>
        <w:rPr>
          <w:spacing w:val="-47"/>
        </w:rPr>
        <w:t xml:space="preserve"> </w:t>
      </w:r>
      <w:r>
        <w:rPr>
          <w:spacing w:val="-12"/>
        </w:rPr>
        <w:t>level</w:t>
      </w:r>
      <w:r>
        <w:rPr>
          <w:spacing w:val="-67"/>
        </w:rPr>
        <w:t xml:space="preserve"> </w:t>
      </w:r>
      <w:r>
        <w:rPr>
          <w:spacing w:val="-12"/>
        </w:rPr>
        <w:t>etc.</w:t>
      </w:r>
    </w:p>
    <w:p w14:paraId="4B4547DB" w14:textId="77777777" w:rsidR="00F578FD" w:rsidRDefault="00F578FD" w:rsidP="00F578FD">
      <w:r>
        <w:rPr>
          <w:spacing w:val="-28"/>
        </w:rPr>
        <w:t>Every</w:t>
      </w:r>
      <w:r>
        <w:t xml:space="preserve"> </w:t>
      </w:r>
      <w:r>
        <w:rPr>
          <w:spacing w:val="-26"/>
        </w:rPr>
        <w:t>business</w:t>
      </w:r>
      <w:r>
        <w:t xml:space="preserve"> unit </w:t>
      </w:r>
      <w:r>
        <w:rPr>
          <w:spacing w:val="-12"/>
        </w:rPr>
        <w:t>must</w:t>
      </w:r>
      <w:r>
        <w:t xml:space="preserve"> </w:t>
      </w:r>
      <w:r>
        <w:rPr>
          <w:spacing w:val="-26"/>
        </w:rPr>
        <w:t>see</w:t>
      </w:r>
      <w:r>
        <w:t xml:space="preserve"> </w:t>
      </w:r>
      <w:r>
        <w:rPr>
          <w:spacing w:val="-16"/>
        </w:rPr>
        <w:t>these</w:t>
      </w:r>
      <w:r>
        <w:t xml:space="preserve"> </w:t>
      </w:r>
      <w:r>
        <w:rPr>
          <w:spacing w:val="-16"/>
        </w:rPr>
        <w:t>features</w:t>
      </w:r>
      <w:r>
        <w:t xml:space="preserve"> </w:t>
      </w:r>
      <w:r>
        <w:rPr>
          <w:spacing w:val="-2"/>
        </w:rPr>
        <w:t>of</w:t>
      </w:r>
      <w:r>
        <w:t xml:space="preserve"> </w:t>
      </w:r>
      <w:r>
        <w:rPr>
          <w:spacing w:val="-11"/>
        </w:rPr>
        <w:t>population</w:t>
      </w:r>
      <w:r>
        <w:rPr>
          <w:spacing w:val="-131"/>
        </w:rPr>
        <w:t xml:space="preserve"> </w:t>
      </w:r>
      <w:r>
        <w:rPr>
          <w:spacing w:val="-16"/>
        </w:rPr>
        <w:t>and</w:t>
      </w:r>
      <w:r>
        <w:rPr>
          <w:spacing w:val="-42"/>
        </w:rPr>
        <w:t xml:space="preserve"> </w:t>
      </w:r>
      <w:r>
        <w:rPr>
          <w:spacing w:val="-23"/>
        </w:rPr>
        <w:t>recognize</w:t>
      </w:r>
      <w:r>
        <w:rPr>
          <w:spacing w:val="-54"/>
        </w:rPr>
        <w:t xml:space="preserve"> </w:t>
      </w:r>
      <w:r>
        <w:t>their</w:t>
      </w:r>
      <w:r>
        <w:rPr>
          <w:spacing w:val="-3"/>
        </w:rPr>
        <w:t xml:space="preserve"> </w:t>
      </w:r>
      <w:r>
        <w:rPr>
          <w:spacing w:val="-18"/>
        </w:rPr>
        <w:t>various</w:t>
      </w:r>
      <w:r>
        <w:rPr>
          <w:spacing w:val="-37"/>
        </w:rPr>
        <w:t xml:space="preserve"> </w:t>
      </w:r>
      <w:r>
        <w:rPr>
          <w:spacing w:val="-22"/>
        </w:rPr>
        <w:t>needs</w:t>
      </w:r>
      <w:r>
        <w:rPr>
          <w:spacing w:val="-60"/>
        </w:rPr>
        <w:t xml:space="preserve"> </w:t>
      </w:r>
      <w:r>
        <w:rPr>
          <w:spacing w:val="-16"/>
        </w:rPr>
        <w:t>and</w:t>
      </w:r>
      <w:r>
        <w:rPr>
          <w:spacing w:val="-40"/>
        </w:rPr>
        <w:t xml:space="preserve"> </w:t>
      </w:r>
      <w:r>
        <w:rPr>
          <w:spacing w:val="-17"/>
        </w:rPr>
        <w:t>produce</w:t>
      </w:r>
      <w:r>
        <w:rPr>
          <w:spacing w:val="-75"/>
        </w:rPr>
        <w:t xml:space="preserve"> </w:t>
      </w:r>
      <w:r>
        <w:rPr>
          <w:spacing w:val="-26"/>
        </w:rPr>
        <w:t>accordingly.</w:t>
      </w:r>
    </w:p>
    <w:p w14:paraId="5B9E4B21" w14:textId="77777777" w:rsidR="00F578FD" w:rsidRDefault="00F578FD" w:rsidP="00F578FD">
      <w:pPr>
        <w:rPr>
          <w:spacing w:val="-26"/>
        </w:rPr>
      </w:pPr>
      <w:r>
        <w:rPr>
          <w:spacing w:val="-9"/>
        </w:rPr>
        <w:t xml:space="preserve">Everyday there has been vast changes in products, </w:t>
      </w:r>
      <w:r>
        <w:rPr>
          <w:spacing w:val="-8"/>
        </w:rPr>
        <w:t>services,</w:t>
      </w:r>
      <w:r>
        <w:rPr>
          <w:spacing w:val="-120"/>
        </w:rPr>
        <w:t xml:space="preserve"> </w:t>
      </w:r>
      <w:r>
        <w:rPr>
          <w:spacing w:val="-14"/>
        </w:rPr>
        <w:t>lifestyles</w:t>
      </w:r>
      <w:r>
        <w:rPr>
          <w:spacing w:val="-20"/>
        </w:rPr>
        <w:t xml:space="preserve"> </w:t>
      </w:r>
      <w:r>
        <w:rPr>
          <w:spacing w:val="-14"/>
        </w:rPr>
        <w:t>and</w:t>
      </w:r>
      <w:r>
        <w:rPr>
          <w:spacing w:val="-20"/>
        </w:rPr>
        <w:t xml:space="preserve"> </w:t>
      </w:r>
      <w:r>
        <w:rPr>
          <w:spacing w:val="-13"/>
        </w:rPr>
        <w:t>living</w:t>
      </w:r>
      <w:r>
        <w:rPr>
          <w:spacing w:val="-15"/>
        </w:rPr>
        <w:t xml:space="preserve"> </w:t>
      </w:r>
      <w:r>
        <w:rPr>
          <w:spacing w:val="-14"/>
        </w:rPr>
        <w:t>conditions,</w:t>
      </w:r>
      <w:r>
        <w:rPr>
          <w:spacing w:val="-20"/>
        </w:rPr>
        <w:t xml:space="preserve"> </w:t>
      </w:r>
      <w:r>
        <w:rPr>
          <w:spacing w:val="-16"/>
        </w:rPr>
        <w:t>these</w:t>
      </w:r>
      <w:r>
        <w:rPr>
          <w:spacing w:val="-25"/>
        </w:rPr>
        <w:t xml:space="preserve"> </w:t>
      </w:r>
      <w:r>
        <w:rPr>
          <w:spacing w:val="-27"/>
        </w:rPr>
        <w:t>changes</w:t>
      </w:r>
      <w:r>
        <w:rPr>
          <w:spacing w:val="-34"/>
        </w:rPr>
        <w:t xml:space="preserve"> </w:t>
      </w:r>
      <w:r>
        <w:rPr>
          <w:spacing w:val="-11"/>
        </w:rPr>
        <w:t>must</w:t>
      </w:r>
      <w:r>
        <w:rPr>
          <w:spacing w:val="-22"/>
        </w:rPr>
        <w:t xml:space="preserve"> </w:t>
      </w:r>
      <w:r>
        <w:rPr>
          <w:spacing w:val="-10"/>
        </w:rPr>
        <w:t>be</w:t>
      </w:r>
      <w:r>
        <w:rPr>
          <w:spacing w:val="-30"/>
        </w:rPr>
        <w:t xml:space="preserve"> </w:t>
      </w:r>
      <w:proofErr w:type="spellStart"/>
      <w:r>
        <w:rPr>
          <w:spacing w:val="-23"/>
        </w:rPr>
        <w:t>analysed</w:t>
      </w:r>
      <w:proofErr w:type="spellEnd"/>
      <w:r>
        <w:rPr>
          <w:spacing w:val="-120"/>
        </w:rPr>
        <w:t xml:space="preserve"> </w:t>
      </w:r>
      <w:r>
        <w:rPr>
          <w:spacing w:val="-11"/>
        </w:rPr>
        <w:t>by</w:t>
      </w:r>
      <w:r>
        <w:rPr>
          <w:spacing w:val="-39"/>
        </w:rPr>
        <w:t xml:space="preserve"> </w:t>
      </w:r>
      <w:r>
        <w:rPr>
          <w:spacing w:val="-17"/>
        </w:rPr>
        <w:t>every</w:t>
      </w:r>
      <w:r>
        <w:rPr>
          <w:spacing w:val="-34"/>
        </w:rPr>
        <w:t xml:space="preserve"> </w:t>
      </w:r>
      <w:r>
        <w:rPr>
          <w:spacing w:val="-27"/>
        </w:rPr>
        <w:t>business</w:t>
      </w:r>
      <w:r>
        <w:rPr>
          <w:spacing w:val="-49"/>
        </w:rPr>
        <w:t xml:space="preserve"> </w:t>
      </w:r>
      <w:r>
        <w:rPr>
          <w:spacing w:val="-2"/>
        </w:rPr>
        <w:t>unit</w:t>
      </w:r>
      <w:r>
        <w:rPr>
          <w:spacing w:val="3"/>
        </w:rPr>
        <w:t xml:space="preserve"> </w:t>
      </w:r>
      <w:r>
        <w:rPr>
          <w:spacing w:val="-14"/>
        </w:rPr>
        <w:t>and</w:t>
      </w:r>
      <w:r>
        <w:rPr>
          <w:spacing w:val="-45"/>
        </w:rPr>
        <w:t xml:space="preserve"> </w:t>
      </w:r>
      <w:r>
        <w:rPr>
          <w:spacing w:val="-17"/>
        </w:rPr>
        <w:t>should</w:t>
      </w:r>
      <w:r>
        <w:rPr>
          <w:spacing w:val="-30"/>
        </w:rPr>
        <w:t xml:space="preserve"> </w:t>
      </w:r>
      <w:r>
        <w:rPr>
          <w:spacing w:val="-13"/>
        </w:rPr>
        <w:t>adapt</w:t>
      </w:r>
      <w:r>
        <w:rPr>
          <w:spacing w:val="-27"/>
        </w:rPr>
        <w:t xml:space="preserve"> </w:t>
      </w:r>
      <w:r>
        <w:rPr>
          <w:spacing w:val="-16"/>
        </w:rPr>
        <w:t>these</w:t>
      </w:r>
      <w:r>
        <w:rPr>
          <w:spacing w:val="-74"/>
        </w:rPr>
        <w:t xml:space="preserve"> </w:t>
      </w:r>
      <w:r>
        <w:rPr>
          <w:spacing w:val="-26"/>
        </w:rPr>
        <w:t>changes.</w:t>
      </w:r>
    </w:p>
    <w:p w14:paraId="08DAA2C5" w14:textId="77777777" w:rsidR="00F578FD" w:rsidRDefault="00F578FD" w:rsidP="00F578FD">
      <w:pPr>
        <w:pStyle w:val="Heading5"/>
        <w:numPr>
          <w:ilvl w:val="0"/>
          <w:numId w:val="11"/>
        </w:numPr>
        <w:tabs>
          <w:tab w:val="left" w:pos="1940"/>
        </w:tabs>
        <w:spacing w:before="102"/>
        <w:ind w:left="1939" w:hanging="404"/>
        <w:jc w:val="left"/>
        <w:rPr>
          <w:rFonts w:ascii="Trebuchet MS"/>
        </w:rPr>
      </w:pPr>
      <w:r>
        <w:rPr>
          <w:rFonts w:ascii="Trebuchet MS"/>
          <w:spacing w:val="-28"/>
        </w:rPr>
        <w:t>International</w:t>
      </w:r>
      <w:r>
        <w:rPr>
          <w:rFonts w:ascii="Trebuchet MS"/>
          <w:spacing w:val="-84"/>
        </w:rPr>
        <w:t xml:space="preserve"> </w:t>
      </w:r>
      <w:r>
        <w:rPr>
          <w:rFonts w:ascii="Trebuchet MS"/>
          <w:spacing w:val="-27"/>
        </w:rPr>
        <w:t>Environment</w:t>
      </w:r>
    </w:p>
    <w:p w14:paraId="46A31C2F" w14:textId="77777777" w:rsidR="00F578FD" w:rsidRDefault="00F578FD" w:rsidP="00F578FD">
      <w:r>
        <w:t>It</w:t>
      </w:r>
      <w:r>
        <w:rPr>
          <w:spacing w:val="12"/>
        </w:rPr>
        <w:t xml:space="preserve"> </w:t>
      </w:r>
      <w:r>
        <w:t>is</w:t>
      </w:r>
      <w:r>
        <w:rPr>
          <w:spacing w:val="-46"/>
        </w:rPr>
        <w:t xml:space="preserve"> </w:t>
      </w:r>
      <w:r>
        <w:t>particularly</w:t>
      </w:r>
      <w:r>
        <w:rPr>
          <w:spacing w:val="-42"/>
        </w:rPr>
        <w:t xml:space="preserve"> </w:t>
      </w:r>
      <w:r>
        <w:t>important</w:t>
      </w:r>
      <w:r>
        <w:rPr>
          <w:spacing w:val="-25"/>
        </w:rPr>
        <w:t xml:space="preserve"> </w:t>
      </w:r>
      <w:r>
        <w:t>for</w:t>
      </w:r>
      <w:r>
        <w:rPr>
          <w:spacing w:val="-13"/>
        </w:rPr>
        <w:t xml:space="preserve"> </w:t>
      </w:r>
      <w:r>
        <w:t>industries</w:t>
      </w:r>
      <w:r>
        <w:rPr>
          <w:spacing w:val="-36"/>
        </w:rPr>
        <w:t xml:space="preserve"> </w:t>
      </w:r>
      <w:r>
        <w:rPr>
          <w:spacing w:val="-7"/>
        </w:rPr>
        <w:t>directly</w:t>
      </w:r>
      <w:r>
        <w:rPr>
          <w:spacing w:val="-130"/>
        </w:rPr>
        <w:t xml:space="preserve"> </w:t>
      </w:r>
      <w:r>
        <w:rPr>
          <w:spacing w:val="-12"/>
        </w:rPr>
        <w:t>depending</w:t>
      </w:r>
      <w:r>
        <w:rPr>
          <w:spacing w:val="-55"/>
        </w:rPr>
        <w:t xml:space="preserve"> </w:t>
      </w:r>
      <w:r>
        <w:rPr>
          <w:spacing w:val="-11"/>
        </w:rPr>
        <w:t>on</w:t>
      </w:r>
      <w:r>
        <w:rPr>
          <w:spacing w:val="-36"/>
        </w:rPr>
        <w:t xml:space="preserve"> </w:t>
      </w:r>
      <w:r>
        <w:rPr>
          <w:spacing w:val="-11"/>
        </w:rPr>
        <w:t>import</w:t>
      </w:r>
      <w:r>
        <w:rPr>
          <w:spacing w:val="-17"/>
        </w:rPr>
        <w:t xml:space="preserve"> </w:t>
      </w:r>
      <w:r>
        <w:rPr>
          <w:spacing w:val="-11"/>
        </w:rPr>
        <w:t>or</w:t>
      </w:r>
      <w:r>
        <w:rPr>
          <w:spacing w:val="-78"/>
        </w:rPr>
        <w:t xml:space="preserve"> </w:t>
      </w:r>
      <w:r>
        <w:rPr>
          <w:spacing w:val="-11"/>
        </w:rPr>
        <w:t>exports.</w:t>
      </w:r>
    </w:p>
    <w:p w14:paraId="7A7D0EE3" w14:textId="2B8D652E" w:rsidR="00F578FD" w:rsidRDefault="00F578FD" w:rsidP="00F578FD">
      <w:r>
        <w:rPr>
          <w:spacing w:val="-15"/>
        </w:rPr>
        <w:t>The</w:t>
      </w:r>
      <w:r>
        <w:rPr>
          <w:spacing w:val="-15"/>
        </w:rPr>
        <w:t xml:space="preserve"> </w:t>
      </w:r>
      <w:r>
        <w:rPr>
          <w:spacing w:val="-79"/>
        </w:rPr>
        <w:t xml:space="preserve"> </w:t>
      </w:r>
      <w:r>
        <w:rPr>
          <w:spacing w:val="-14"/>
        </w:rPr>
        <w:t>factors</w:t>
      </w:r>
      <w:r>
        <w:rPr>
          <w:spacing w:val="-14"/>
        </w:rPr>
        <w:t xml:space="preserve"> </w:t>
      </w:r>
      <w:r>
        <w:rPr>
          <w:spacing w:val="-36"/>
        </w:rPr>
        <w:t xml:space="preserve"> </w:t>
      </w:r>
      <w:r>
        <w:rPr>
          <w:spacing w:val="-14"/>
        </w:rPr>
        <w:t>that</w:t>
      </w:r>
      <w:r>
        <w:rPr>
          <w:spacing w:val="-13"/>
        </w:rPr>
        <w:t xml:space="preserve"> </w:t>
      </w:r>
      <w:r>
        <w:rPr>
          <w:spacing w:val="-14"/>
        </w:rPr>
        <w:t>affect</w:t>
      </w:r>
      <w:r>
        <w:rPr>
          <w:spacing w:val="-27"/>
        </w:rPr>
        <w:t xml:space="preserve"> </w:t>
      </w:r>
      <w:r>
        <w:rPr>
          <w:spacing w:val="-14"/>
        </w:rPr>
        <w:t>the</w:t>
      </w:r>
      <w:r>
        <w:rPr>
          <w:spacing w:val="-17"/>
        </w:rPr>
        <w:t xml:space="preserve"> </w:t>
      </w:r>
      <w:r>
        <w:rPr>
          <w:spacing w:val="-14"/>
        </w:rPr>
        <w:t>business</w:t>
      </w:r>
      <w:r>
        <w:rPr>
          <w:spacing w:val="-14"/>
        </w:rPr>
        <w:t xml:space="preserve"> </w:t>
      </w:r>
      <w:r>
        <w:rPr>
          <w:spacing w:val="-14"/>
        </w:rPr>
        <w:t>are</w:t>
      </w:r>
    </w:p>
    <w:p w14:paraId="2AB1162C" w14:textId="77777777" w:rsidR="00F578FD" w:rsidRDefault="00F578FD" w:rsidP="00F578FD">
      <w:r>
        <w:t>Globalization</w:t>
      </w:r>
    </w:p>
    <w:p w14:paraId="66AC6BA0" w14:textId="77777777" w:rsidR="00F578FD" w:rsidRDefault="00F578FD" w:rsidP="00F578FD">
      <w:r>
        <w:t>Liberalization</w:t>
      </w:r>
    </w:p>
    <w:p w14:paraId="7FA9CA90" w14:textId="77777777" w:rsidR="00F578FD" w:rsidRDefault="00F578FD" w:rsidP="00F578FD">
      <w:r>
        <w:rPr>
          <w:spacing w:val="-22"/>
        </w:rPr>
        <w:lastRenderedPageBreak/>
        <w:t>Foreign</w:t>
      </w:r>
      <w:r>
        <w:rPr>
          <w:spacing w:val="-49"/>
        </w:rPr>
        <w:t xml:space="preserve"> </w:t>
      </w:r>
      <w:r>
        <w:rPr>
          <w:spacing w:val="-21"/>
        </w:rPr>
        <w:t>business</w:t>
      </w:r>
      <w:r>
        <w:rPr>
          <w:spacing w:val="-67"/>
        </w:rPr>
        <w:t xml:space="preserve"> </w:t>
      </w:r>
      <w:r>
        <w:rPr>
          <w:spacing w:val="-21"/>
        </w:rPr>
        <w:t>policies</w:t>
      </w:r>
    </w:p>
    <w:p w14:paraId="668B4B75" w14:textId="2FCCF6AA" w:rsidR="00F578FD" w:rsidRDefault="00F578FD" w:rsidP="00F578FD">
      <w:r>
        <w:rPr>
          <w:spacing w:val="-24"/>
        </w:rPr>
        <w:t>Cultural</w:t>
      </w:r>
      <w:r>
        <w:rPr>
          <w:spacing w:val="-33"/>
        </w:rPr>
        <w:t xml:space="preserve"> </w:t>
      </w:r>
      <w:r>
        <w:rPr>
          <w:spacing w:val="-23"/>
        </w:rPr>
        <w:t>exchange</w:t>
      </w:r>
    </w:p>
    <w:p w14:paraId="33BEC36A" w14:textId="77777777" w:rsidR="00F578FD" w:rsidRDefault="00F578FD" w:rsidP="00887E09">
      <w:pPr>
        <w:pStyle w:val="BodyText"/>
      </w:pPr>
      <w:r>
        <w:rPr>
          <w:spacing w:val="-35"/>
        </w:rPr>
        <w:t>Components</w:t>
      </w:r>
      <w:r>
        <w:rPr>
          <w:spacing w:val="-61"/>
        </w:rPr>
        <w:t xml:space="preserve"> </w:t>
      </w:r>
      <w:r>
        <w:rPr>
          <w:spacing w:val="-16"/>
        </w:rPr>
        <w:t>of</w:t>
      </w:r>
      <w:r>
        <w:rPr>
          <w:spacing w:val="-52"/>
        </w:rPr>
        <w:t xml:space="preserve"> </w:t>
      </w:r>
      <w:r>
        <w:rPr>
          <w:spacing w:val="-30"/>
        </w:rPr>
        <w:t>Business</w:t>
      </w:r>
      <w:r>
        <w:rPr>
          <w:spacing w:val="-143"/>
        </w:rPr>
        <w:t xml:space="preserve"> </w:t>
      </w:r>
      <w:r>
        <w:t>Environment</w:t>
      </w:r>
    </w:p>
    <w:p w14:paraId="385B8A35" w14:textId="77777777" w:rsidR="00F578FD" w:rsidRDefault="00F578FD" w:rsidP="00F578FD">
      <w:pPr>
        <w:pStyle w:val="BodyText"/>
        <w:rPr>
          <w:rFonts w:ascii="Trebuchet MS"/>
          <w:sz w:val="20"/>
        </w:rPr>
      </w:pPr>
    </w:p>
    <w:p w14:paraId="2AD1DEC9" w14:textId="77777777" w:rsidR="00F578FD" w:rsidRDefault="00F578FD" w:rsidP="00F578FD">
      <w:pPr>
        <w:pStyle w:val="BodyText"/>
        <w:spacing w:before="10"/>
        <w:rPr>
          <w:rFonts w:ascii="Trebuchet MS"/>
          <w:sz w:val="23"/>
        </w:rPr>
      </w:pPr>
      <w:r>
        <w:rPr>
          <w:noProof/>
        </w:rPr>
        <w:drawing>
          <wp:anchor distT="0" distB="0" distL="0" distR="0" simplePos="0" relativeHeight="251661312" behindDoc="0" locked="0" layoutInCell="1" allowOverlap="1" wp14:anchorId="505C7C17" wp14:editId="07116B9B">
            <wp:simplePos x="0" y="0"/>
            <wp:positionH relativeFrom="page">
              <wp:posOffset>533400</wp:posOffset>
            </wp:positionH>
            <wp:positionV relativeFrom="paragraph">
              <wp:posOffset>200660</wp:posOffset>
            </wp:positionV>
            <wp:extent cx="8176260" cy="4935220"/>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jpeg"/>
                    <pic:cNvPicPr>
                      <a:picLocks noChangeAspect="1"/>
                    </pic:cNvPicPr>
                  </pic:nvPicPr>
                  <pic:blipFill>
                    <a:blip r:embed="rId7" cstate="print"/>
                    <a:stretch>
                      <a:fillRect/>
                    </a:stretch>
                  </pic:blipFill>
                  <pic:spPr>
                    <a:xfrm>
                      <a:off x="0" y="0"/>
                      <a:ext cx="8176182" cy="4935474"/>
                    </a:xfrm>
                    <a:prstGeom prst="rect">
                      <a:avLst/>
                    </a:prstGeom>
                  </pic:spPr>
                </pic:pic>
              </a:graphicData>
            </a:graphic>
          </wp:anchor>
        </w:drawing>
      </w:r>
    </w:p>
    <w:p w14:paraId="62FA348C" w14:textId="77777777" w:rsidR="00F578FD" w:rsidRDefault="00F578FD">
      <w:pPr>
        <w:rPr>
          <w:b/>
          <w:bCs/>
        </w:rPr>
      </w:pPr>
      <w:r>
        <w:rPr>
          <w:b/>
          <w:bCs/>
        </w:rPr>
        <w:br w:type="page"/>
      </w:r>
    </w:p>
    <w:p w14:paraId="06923396" w14:textId="42D43B78" w:rsidR="004E0D81" w:rsidRPr="004E0D81" w:rsidRDefault="004E0D81" w:rsidP="004E0D81">
      <w:pPr>
        <w:rPr>
          <w:b/>
          <w:bCs/>
        </w:rPr>
      </w:pPr>
      <w:r w:rsidRPr="004E0D81">
        <w:rPr>
          <w:b/>
          <w:bCs/>
        </w:rPr>
        <w:lastRenderedPageBreak/>
        <w:t>Business Environment for Successful Entrepreneurship in Kenya</w:t>
      </w:r>
    </w:p>
    <w:p w14:paraId="31D1B365" w14:textId="77777777" w:rsidR="004E0D81" w:rsidRPr="004E0D81" w:rsidRDefault="004E0D81" w:rsidP="004E0D81">
      <w:pPr>
        <w:rPr>
          <w:b/>
          <w:bCs/>
        </w:rPr>
      </w:pPr>
      <w:r w:rsidRPr="004E0D81">
        <w:rPr>
          <w:b/>
          <w:bCs/>
        </w:rPr>
        <w:t>1. Introduction</w:t>
      </w:r>
    </w:p>
    <w:p w14:paraId="54DC027B" w14:textId="77777777" w:rsidR="004E0D81" w:rsidRPr="004E0D81" w:rsidRDefault="004E0D81" w:rsidP="004E0D81">
      <w:r w:rsidRPr="004E0D81">
        <w:t>Kenya is one of Africa’s leading entrepreneurial hubs, often referred to as the "Silicon Savannah" due to its innovation in mobile technology and digital finance. The country provides both opportunities and challenges for entrepreneurs. A supportive environment fosters business success, while constraints can hinder entrepreneurial growth.</w:t>
      </w:r>
    </w:p>
    <w:p w14:paraId="17580BE4" w14:textId="1B549DC5" w:rsidR="004E0D81" w:rsidRPr="004E0D81" w:rsidRDefault="004E0D81" w:rsidP="004E0D81"/>
    <w:p w14:paraId="27CCF030" w14:textId="77777777" w:rsidR="004E0D81" w:rsidRPr="004E0D81" w:rsidRDefault="004E0D81" w:rsidP="004E0D81">
      <w:pPr>
        <w:rPr>
          <w:b/>
          <w:bCs/>
        </w:rPr>
      </w:pPr>
      <w:r w:rsidRPr="004E0D81">
        <w:rPr>
          <w:b/>
          <w:bCs/>
        </w:rPr>
        <w:t>2. Components of Kenya’s Business Environment</w:t>
      </w:r>
    </w:p>
    <w:p w14:paraId="7C272A6A" w14:textId="77777777" w:rsidR="004E0D81" w:rsidRPr="004E0D81" w:rsidRDefault="004E0D81" w:rsidP="004E0D81">
      <w:pPr>
        <w:rPr>
          <w:b/>
          <w:bCs/>
        </w:rPr>
      </w:pPr>
      <w:r w:rsidRPr="004E0D81">
        <w:rPr>
          <w:b/>
          <w:bCs/>
        </w:rPr>
        <w:t>a) Internal Factors (controlled by entrepreneurs)</w:t>
      </w:r>
    </w:p>
    <w:p w14:paraId="05932191" w14:textId="77777777" w:rsidR="004E0D81" w:rsidRPr="004E0D81" w:rsidRDefault="004E0D81" w:rsidP="004E0D81">
      <w:pPr>
        <w:numPr>
          <w:ilvl w:val="0"/>
          <w:numId w:val="1"/>
        </w:numPr>
      </w:pPr>
      <w:r w:rsidRPr="004E0D81">
        <w:rPr>
          <w:b/>
          <w:bCs/>
        </w:rPr>
        <w:t>Access to human capital</w:t>
      </w:r>
      <w:r w:rsidRPr="004E0D81">
        <w:t xml:space="preserve"> – Kenya has a young, educated, and innovative workforce.</w:t>
      </w:r>
    </w:p>
    <w:p w14:paraId="787B714B" w14:textId="77777777" w:rsidR="004E0D81" w:rsidRPr="004E0D81" w:rsidRDefault="004E0D81" w:rsidP="004E0D81">
      <w:pPr>
        <w:numPr>
          <w:ilvl w:val="0"/>
          <w:numId w:val="1"/>
        </w:numPr>
      </w:pPr>
      <w:r w:rsidRPr="004E0D81">
        <w:rPr>
          <w:b/>
          <w:bCs/>
        </w:rPr>
        <w:t>Finance management</w:t>
      </w:r>
      <w:r w:rsidRPr="004E0D81">
        <w:t xml:space="preserve"> – Entrepreneurs rely on microfinance, SACCOs, mobile money, and venture capital.</w:t>
      </w:r>
    </w:p>
    <w:p w14:paraId="32B63E3C" w14:textId="77777777" w:rsidR="004E0D81" w:rsidRPr="004E0D81" w:rsidRDefault="004E0D81" w:rsidP="004E0D81">
      <w:pPr>
        <w:numPr>
          <w:ilvl w:val="0"/>
          <w:numId w:val="1"/>
        </w:numPr>
      </w:pPr>
      <w:r w:rsidRPr="004E0D81">
        <w:rPr>
          <w:b/>
          <w:bCs/>
        </w:rPr>
        <w:t>Innovation</w:t>
      </w:r>
      <w:r w:rsidRPr="004E0D81">
        <w:t xml:space="preserve"> – Adoption of mobile apps (e.g., M-Pesa, Tala, Little Cab).</w:t>
      </w:r>
    </w:p>
    <w:p w14:paraId="147E6488" w14:textId="77777777" w:rsidR="004E0D81" w:rsidRPr="004E0D81" w:rsidRDefault="004E0D81" w:rsidP="004E0D81">
      <w:pPr>
        <w:rPr>
          <w:b/>
          <w:bCs/>
        </w:rPr>
      </w:pPr>
      <w:r w:rsidRPr="004E0D81">
        <w:rPr>
          <w:b/>
          <w:bCs/>
        </w:rPr>
        <w:t>b) External Factors (outside the entrepreneur’s control)</w:t>
      </w:r>
    </w:p>
    <w:p w14:paraId="4FE37BFD" w14:textId="77777777" w:rsidR="004E0D81" w:rsidRPr="004E0D81" w:rsidRDefault="004E0D81" w:rsidP="004E0D81">
      <w:pPr>
        <w:numPr>
          <w:ilvl w:val="0"/>
          <w:numId w:val="2"/>
        </w:numPr>
      </w:pPr>
      <w:r w:rsidRPr="004E0D81">
        <w:rPr>
          <w:b/>
          <w:bCs/>
        </w:rPr>
        <w:t>Economic Environment</w:t>
      </w:r>
    </w:p>
    <w:p w14:paraId="651876CB" w14:textId="77777777" w:rsidR="004E0D81" w:rsidRPr="004E0D81" w:rsidRDefault="004E0D81" w:rsidP="004E0D81">
      <w:pPr>
        <w:numPr>
          <w:ilvl w:val="1"/>
          <w:numId w:val="2"/>
        </w:numPr>
      </w:pPr>
      <w:r w:rsidRPr="004E0D81">
        <w:t>Kenya’s economy is diverse, with agriculture, ICT, and services leading.</w:t>
      </w:r>
    </w:p>
    <w:p w14:paraId="76923A6F" w14:textId="77777777" w:rsidR="004E0D81" w:rsidRPr="004E0D81" w:rsidRDefault="004E0D81" w:rsidP="004E0D81">
      <w:pPr>
        <w:numPr>
          <w:ilvl w:val="1"/>
          <w:numId w:val="2"/>
        </w:numPr>
      </w:pPr>
      <w:r w:rsidRPr="004E0D81">
        <w:t>Inflation and high interest rates sometimes limit access to affordable credit.</w:t>
      </w:r>
    </w:p>
    <w:p w14:paraId="62D8BBB8" w14:textId="77777777" w:rsidR="004E0D81" w:rsidRPr="004E0D81" w:rsidRDefault="004E0D81" w:rsidP="004E0D81">
      <w:pPr>
        <w:numPr>
          <w:ilvl w:val="1"/>
          <w:numId w:val="2"/>
        </w:numPr>
      </w:pPr>
      <w:r w:rsidRPr="004E0D81">
        <w:t xml:space="preserve">Government initiatives like </w:t>
      </w:r>
      <w:r w:rsidRPr="004E0D81">
        <w:rPr>
          <w:b/>
          <w:bCs/>
        </w:rPr>
        <w:t>Hustler Fund</w:t>
      </w:r>
      <w:r w:rsidRPr="004E0D81">
        <w:t xml:space="preserve"> and Youth Enterprise Development Fund help SMEs.</w:t>
      </w:r>
    </w:p>
    <w:p w14:paraId="2FA66460" w14:textId="77777777" w:rsidR="004E0D81" w:rsidRPr="004E0D81" w:rsidRDefault="004E0D81" w:rsidP="004E0D81">
      <w:pPr>
        <w:numPr>
          <w:ilvl w:val="0"/>
          <w:numId w:val="2"/>
        </w:numPr>
      </w:pPr>
      <w:r w:rsidRPr="004E0D81">
        <w:rPr>
          <w:b/>
          <w:bCs/>
        </w:rPr>
        <w:t>Political and Legal Environment</w:t>
      </w:r>
    </w:p>
    <w:p w14:paraId="1D658B3F" w14:textId="77777777" w:rsidR="004E0D81" w:rsidRPr="004E0D81" w:rsidRDefault="004E0D81" w:rsidP="004E0D81">
      <w:pPr>
        <w:numPr>
          <w:ilvl w:val="1"/>
          <w:numId w:val="2"/>
        </w:numPr>
      </w:pPr>
      <w:r w:rsidRPr="004E0D81">
        <w:t>Stable governance but bureaucratic hurdles remain.</w:t>
      </w:r>
    </w:p>
    <w:p w14:paraId="5B9BB797" w14:textId="77777777" w:rsidR="004E0D81" w:rsidRPr="004E0D81" w:rsidRDefault="004E0D81" w:rsidP="004E0D81">
      <w:pPr>
        <w:numPr>
          <w:ilvl w:val="1"/>
          <w:numId w:val="2"/>
        </w:numPr>
      </w:pPr>
      <w:r w:rsidRPr="004E0D81">
        <w:t xml:space="preserve">The </w:t>
      </w:r>
      <w:r w:rsidRPr="004E0D81">
        <w:rPr>
          <w:b/>
          <w:bCs/>
        </w:rPr>
        <w:t>Kenya Investment Authority (</w:t>
      </w:r>
      <w:proofErr w:type="spellStart"/>
      <w:r w:rsidRPr="004E0D81">
        <w:rPr>
          <w:b/>
          <w:bCs/>
        </w:rPr>
        <w:t>KenInvest</w:t>
      </w:r>
      <w:proofErr w:type="spellEnd"/>
      <w:r w:rsidRPr="004E0D81">
        <w:rPr>
          <w:b/>
          <w:bCs/>
        </w:rPr>
        <w:t>)</w:t>
      </w:r>
      <w:r w:rsidRPr="004E0D81">
        <w:t xml:space="preserve"> promotes entrepreneurship.</w:t>
      </w:r>
    </w:p>
    <w:p w14:paraId="7FDF1589" w14:textId="77777777" w:rsidR="004E0D81" w:rsidRPr="004E0D81" w:rsidRDefault="004E0D81" w:rsidP="004E0D81">
      <w:pPr>
        <w:numPr>
          <w:ilvl w:val="1"/>
          <w:numId w:val="2"/>
        </w:numPr>
      </w:pPr>
      <w:r w:rsidRPr="004E0D81">
        <w:t xml:space="preserve">Policies like </w:t>
      </w:r>
      <w:r w:rsidRPr="004E0D81">
        <w:rPr>
          <w:i/>
          <w:iCs/>
        </w:rPr>
        <w:t>Vision 2030</w:t>
      </w:r>
      <w:r w:rsidRPr="004E0D81">
        <w:t xml:space="preserve"> and </w:t>
      </w:r>
      <w:r w:rsidRPr="004E0D81">
        <w:rPr>
          <w:i/>
          <w:iCs/>
        </w:rPr>
        <w:t>Kenya Startup Bill (2022)</w:t>
      </w:r>
      <w:r w:rsidRPr="004E0D81">
        <w:t xml:space="preserve"> aim to improve the business climate.</w:t>
      </w:r>
    </w:p>
    <w:p w14:paraId="2C4A2860" w14:textId="77777777" w:rsidR="004E0D81" w:rsidRPr="004E0D81" w:rsidRDefault="004E0D81" w:rsidP="004E0D81">
      <w:pPr>
        <w:numPr>
          <w:ilvl w:val="0"/>
          <w:numId w:val="2"/>
        </w:numPr>
      </w:pPr>
      <w:r w:rsidRPr="004E0D81">
        <w:rPr>
          <w:b/>
          <w:bCs/>
        </w:rPr>
        <w:t>Socio-Cultural Environment</w:t>
      </w:r>
    </w:p>
    <w:p w14:paraId="33FBAB3D" w14:textId="77777777" w:rsidR="004E0D81" w:rsidRPr="004E0D81" w:rsidRDefault="004E0D81" w:rsidP="004E0D81">
      <w:pPr>
        <w:numPr>
          <w:ilvl w:val="1"/>
          <w:numId w:val="2"/>
        </w:numPr>
      </w:pPr>
      <w:r w:rsidRPr="004E0D81">
        <w:t>Kenyans have a strong entrepreneurial culture, often driven by the need for self-employment.</w:t>
      </w:r>
    </w:p>
    <w:p w14:paraId="58E51E1F" w14:textId="77777777" w:rsidR="004E0D81" w:rsidRPr="004E0D81" w:rsidRDefault="004E0D81" w:rsidP="004E0D81">
      <w:pPr>
        <w:numPr>
          <w:ilvl w:val="1"/>
          <w:numId w:val="2"/>
        </w:numPr>
      </w:pPr>
      <w:r w:rsidRPr="004E0D81">
        <w:lastRenderedPageBreak/>
        <w:t>Consumer behavior is shifting toward digital services and convenience-based solutions.</w:t>
      </w:r>
    </w:p>
    <w:p w14:paraId="68C178BB" w14:textId="77777777" w:rsidR="004E0D81" w:rsidRPr="004E0D81" w:rsidRDefault="004E0D81" w:rsidP="004E0D81">
      <w:pPr>
        <w:numPr>
          <w:ilvl w:val="0"/>
          <w:numId w:val="2"/>
        </w:numPr>
      </w:pPr>
      <w:r w:rsidRPr="004E0D81">
        <w:rPr>
          <w:b/>
          <w:bCs/>
        </w:rPr>
        <w:t>Technological Environment</w:t>
      </w:r>
    </w:p>
    <w:p w14:paraId="6141863B" w14:textId="77777777" w:rsidR="004E0D81" w:rsidRPr="004E0D81" w:rsidRDefault="004E0D81" w:rsidP="004E0D81">
      <w:pPr>
        <w:numPr>
          <w:ilvl w:val="1"/>
          <w:numId w:val="2"/>
        </w:numPr>
      </w:pPr>
      <w:r w:rsidRPr="004E0D81">
        <w:t xml:space="preserve">Kenya leads in </w:t>
      </w:r>
      <w:r w:rsidRPr="004E0D81">
        <w:rPr>
          <w:b/>
          <w:bCs/>
        </w:rPr>
        <w:t>mobile money innovation</w:t>
      </w:r>
      <w:r w:rsidRPr="004E0D81">
        <w:t xml:space="preserve"> (M-Pesa).</w:t>
      </w:r>
    </w:p>
    <w:p w14:paraId="29C77FA5" w14:textId="77777777" w:rsidR="004E0D81" w:rsidRPr="004E0D81" w:rsidRDefault="004E0D81" w:rsidP="004E0D81">
      <w:pPr>
        <w:numPr>
          <w:ilvl w:val="1"/>
          <w:numId w:val="2"/>
        </w:numPr>
      </w:pPr>
      <w:r w:rsidRPr="004E0D81">
        <w:t xml:space="preserve">High internet penetration supports </w:t>
      </w:r>
      <w:r w:rsidRPr="004E0D81">
        <w:rPr>
          <w:b/>
          <w:bCs/>
        </w:rPr>
        <w:t xml:space="preserve">e-commerce (Jumia, </w:t>
      </w:r>
      <w:proofErr w:type="spellStart"/>
      <w:r w:rsidRPr="004E0D81">
        <w:rPr>
          <w:b/>
          <w:bCs/>
        </w:rPr>
        <w:t>Kilimall</w:t>
      </w:r>
      <w:proofErr w:type="spellEnd"/>
      <w:r w:rsidRPr="004E0D81">
        <w:rPr>
          <w:b/>
          <w:bCs/>
        </w:rPr>
        <w:t>)</w:t>
      </w:r>
      <w:r w:rsidRPr="004E0D81">
        <w:t xml:space="preserve"> and </w:t>
      </w:r>
      <w:r w:rsidRPr="004E0D81">
        <w:rPr>
          <w:b/>
          <w:bCs/>
        </w:rPr>
        <w:t>digital startups</w:t>
      </w:r>
      <w:r w:rsidRPr="004E0D81">
        <w:t>.</w:t>
      </w:r>
    </w:p>
    <w:p w14:paraId="65789A3B" w14:textId="77777777" w:rsidR="004E0D81" w:rsidRPr="004E0D81" w:rsidRDefault="004E0D81" w:rsidP="004E0D81">
      <w:pPr>
        <w:numPr>
          <w:ilvl w:val="1"/>
          <w:numId w:val="2"/>
        </w:numPr>
      </w:pPr>
      <w:r w:rsidRPr="004E0D81">
        <w:t xml:space="preserve">Government’s </w:t>
      </w:r>
      <w:r w:rsidRPr="004E0D81">
        <w:rPr>
          <w:b/>
          <w:bCs/>
        </w:rPr>
        <w:t>Konza Technopolis</w:t>
      </w:r>
      <w:r w:rsidRPr="004E0D81">
        <w:t xml:space="preserve"> project promotes ICT-driven enterprises.</w:t>
      </w:r>
    </w:p>
    <w:p w14:paraId="5EC1B99A" w14:textId="77777777" w:rsidR="004E0D81" w:rsidRPr="004E0D81" w:rsidRDefault="004E0D81" w:rsidP="004E0D81">
      <w:pPr>
        <w:numPr>
          <w:ilvl w:val="0"/>
          <w:numId w:val="2"/>
        </w:numPr>
      </w:pPr>
      <w:r w:rsidRPr="004E0D81">
        <w:rPr>
          <w:b/>
          <w:bCs/>
        </w:rPr>
        <w:t>Competitive Environment</w:t>
      </w:r>
    </w:p>
    <w:p w14:paraId="48FA1F90" w14:textId="77777777" w:rsidR="004E0D81" w:rsidRPr="004E0D81" w:rsidRDefault="004E0D81" w:rsidP="004E0D81">
      <w:pPr>
        <w:numPr>
          <w:ilvl w:val="1"/>
          <w:numId w:val="2"/>
        </w:numPr>
      </w:pPr>
      <w:r w:rsidRPr="004E0D81">
        <w:t>High competition in retail, transport (matatus, ride-hailing), and agribusiness.</w:t>
      </w:r>
    </w:p>
    <w:p w14:paraId="3E99B041" w14:textId="77777777" w:rsidR="004E0D81" w:rsidRPr="004E0D81" w:rsidRDefault="004E0D81" w:rsidP="004E0D81">
      <w:pPr>
        <w:numPr>
          <w:ilvl w:val="1"/>
          <w:numId w:val="2"/>
        </w:numPr>
      </w:pPr>
      <w:r w:rsidRPr="004E0D81">
        <w:t>Startups compete with multinational firms entering the market.</w:t>
      </w:r>
    </w:p>
    <w:p w14:paraId="290B7865" w14:textId="77777777" w:rsidR="004E0D81" w:rsidRPr="004E0D81" w:rsidRDefault="004E0D81" w:rsidP="004E0D81">
      <w:pPr>
        <w:numPr>
          <w:ilvl w:val="0"/>
          <w:numId w:val="2"/>
        </w:numPr>
      </w:pPr>
      <w:r w:rsidRPr="004E0D81">
        <w:rPr>
          <w:b/>
          <w:bCs/>
        </w:rPr>
        <w:t>Global Environment</w:t>
      </w:r>
    </w:p>
    <w:p w14:paraId="381678CF" w14:textId="76C12AE6" w:rsidR="004E0D81" w:rsidRPr="004E0D81" w:rsidRDefault="004E0D81" w:rsidP="004E0D81">
      <w:pPr>
        <w:numPr>
          <w:ilvl w:val="1"/>
          <w:numId w:val="2"/>
        </w:numPr>
      </w:pPr>
      <w:r w:rsidRPr="004E0D81">
        <w:t xml:space="preserve">Kenya benefits from </w:t>
      </w:r>
      <w:r w:rsidRPr="004E0D81">
        <w:rPr>
          <w:b/>
          <w:bCs/>
        </w:rPr>
        <w:t>trade blocs</w:t>
      </w:r>
      <w:r w:rsidRPr="004E0D81">
        <w:t xml:space="preserve"> like E</w:t>
      </w:r>
      <w:r w:rsidR="00887E09">
        <w:t xml:space="preserve">ast </w:t>
      </w:r>
      <w:r w:rsidRPr="004E0D81">
        <w:t>A</w:t>
      </w:r>
      <w:r w:rsidR="00887E09">
        <w:t xml:space="preserve">frica </w:t>
      </w:r>
      <w:r w:rsidRPr="004E0D81">
        <w:t>C</w:t>
      </w:r>
      <w:r w:rsidR="00887E09">
        <w:t xml:space="preserve">ommunity (EAC) </w:t>
      </w:r>
      <w:r w:rsidRPr="004E0D81">
        <w:t xml:space="preserve"> and Af</w:t>
      </w:r>
      <w:r w:rsidR="00FD7435">
        <w:t xml:space="preserve">rican </w:t>
      </w:r>
      <w:r w:rsidRPr="004E0D81">
        <w:t>C</w:t>
      </w:r>
      <w:r w:rsidR="00FD7435">
        <w:t xml:space="preserve">ontinental </w:t>
      </w:r>
      <w:r w:rsidRPr="004E0D81">
        <w:t>F</w:t>
      </w:r>
      <w:r w:rsidR="00FD7435">
        <w:t xml:space="preserve">ree </w:t>
      </w:r>
      <w:r w:rsidRPr="004E0D81">
        <w:t>T</w:t>
      </w:r>
      <w:r w:rsidR="00FD7435">
        <w:t xml:space="preserve">rade </w:t>
      </w:r>
      <w:r w:rsidRPr="004E0D81">
        <w:t>A</w:t>
      </w:r>
      <w:r w:rsidR="00FD7435">
        <w:t xml:space="preserve">rea (AFCFTA) </w:t>
      </w:r>
      <w:r w:rsidRPr="004E0D81">
        <w:t>, expanding market access.</w:t>
      </w:r>
    </w:p>
    <w:p w14:paraId="512566EE" w14:textId="77777777" w:rsidR="004E0D81" w:rsidRPr="004E0D81" w:rsidRDefault="004E0D81" w:rsidP="004E0D81">
      <w:pPr>
        <w:numPr>
          <w:ilvl w:val="1"/>
          <w:numId w:val="2"/>
        </w:numPr>
      </w:pPr>
      <w:r w:rsidRPr="004E0D81">
        <w:t xml:space="preserve">Opportunities exist in </w:t>
      </w:r>
      <w:r w:rsidRPr="004E0D81">
        <w:rPr>
          <w:b/>
          <w:bCs/>
        </w:rPr>
        <w:t>export markets</w:t>
      </w:r>
      <w:r w:rsidRPr="004E0D81">
        <w:t xml:space="preserve"> for tea, coffee, and horticulture.</w:t>
      </w:r>
    </w:p>
    <w:p w14:paraId="22EA881D" w14:textId="18353ED3" w:rsidR="004E0D81" w:rsidRPr="004E0D81" w:rsidRDefault="004E0D81" w:rsidP="004E0D81"/>
    <w:p w14:paraId="1A74773C" w14:textId="77777777" w:rsidR="004E0D81" w:rsidRPr="004E0D81" w:rsidRDefault="004E0D81" w:rsidP="004E0D81">
      <w:pPr>
        <w:rPr>
          <w:b/>
          <w:bCs/>
        </w:rPr>
      </w:pPr>
      <w:r w:rsidRPr="004E0D81">
        <w:rPr>
          <w:b/>
          <w:bCs/>
        </w:rPr>
        <w:t>3. Importance of a Conducive Environment in Kenya</w:t>
      </w:r>
    </w:p>
    <w:p w14:paraId="010F0334" w14:textId="77777777" w:rsidR="004E0D81" w:rsidRPr="004E0D81" w:rsidRDefault="004E0D81" w:rsidP="004E0D81">
      <w:pPr>
        <w:numPr>
          <w:ilvl w:val="0"/>
          <w:numId w:val="3"/>
        </w:numPr>
      </w:pPr>
      <w:r w:rsidRPr="004E0D81">
        <w:t xml:space="preserve">Encourages job creation (SMEs contribute over </w:t>
      </w:r>
      <w:r w:rsidRPr="004E0D81">
        <w:rPr>
          <w:b/>
          <w:bCs/>
        </w:rPr>
        <w:t>80% of employment</w:t>
      </w:r>
      <w:r w:rsidRPr="004E0D81">
        <w:t>).</w:t>
      </w:r>
    </w:p>
    <w:p w14:paraId="37FAA387" w14:textId="77777777" w:rsidR="004E0D81" w:rsidRPr="004E0D81" w:rsidRDefault="004E0D81" w:rsidP="004E0D81">
      <w:pPr>
        <w:numPr>
          <w:ilvl w:val="0"/>
          <w:numId w:val="3"/>
        </w:numPr>
      </w:pPr>
      <w:r w:rsidRPr="004E0D81">
        <w:t xml:space="preserve">Attracts </w:t>
      </w:r>
      <w:r w:rsidRPr="004E0D81">
        <w:rPr>
          <w:b/>
          <w:bCs/>
        </w:rPr>
        <w:t>foreign direct investment (FDI)</w:t>
      </w:r>
      <w:r w:rsidRPr="004E0D81">
        <w:t>.</w:t>
      </w:r>
    </w:p>
    <w:p w14:paraId="25605061" w14:textId="77777777" w:rsidR="004E0D81" w:rsidRPr="004E0D81" w:rsidRDefault="004E0D81" w:rsidP="004E0D81">
      <w:pPr>
        <w:numPr>
          <w:ilvl w:val="0"/>
          <w:numId w:val="3"/>
        </w:numPr>
      </w:pPr>
      <w:r w:rsidRPr="004E0D81">
        <w:t xml:space="preserve">Supports innovation in fintech, </w:t>
      </w:r>
      <w:proofErr w:type="spellStart"/>
      <w:r w:rsidRPr="004E0D81">
        <w:t>agritech</w:t>
      </w:r>
      <w:proofErr w:type="spellEnd"/>
      <w:r w:rsidRPr="004E0D81">
        <w:t>, and renewable energy.</w:t>
      </w:r>
    </w:p>
    <w:p w14:paraId="7AF87279" w14:textId="77777777" w:rsidR="004E0D81" w:rsidRPr="004E0D81" w:rsidRDefault="004E0D81" w:rsidP="004E0D81">
      <w:pPr>
        <w:numPr>
          <w:ilvl w:val="0"/>
          <w:numId w:val="3"/>
        </w:numPr>
      </w:pPr>
      <w:r w:rsidRPr="004E0D81">
        <w:t>Builds Kenya’s global competitiveness as an entrepreneurship hub in Africa.</w:t>
      </w:r>
    </w:p>
    <w:p w14:paraId="284C98F9" w14:textId="4DB7D73A" w:rsidR="004E0D81" w:rsidRPr="004E0D81" w:rsidRDefault="004E0D81" w:rsidP="004E0D81"/>
    <w:p w14:paraId="1D955C9B" w14:textId="77777777" w:rsidR="004E0D81" w:rsidRPr="004E0D81" w:rsidRDefault="004E0D81" w:rsidP="004E0D81">
      <w:pPr>
        <w:rPr>
          <w:b/>
          <w:bCs/>
        </w:rPr>
      </w:pPr>
      <w:r w:rsidRPr="004E0D81">
        <w:rPr>
          <w:b/>
          <w:bCs/>
        </w:rPr>
        <w:t>4. Challenges Facing Entrepreneurs in Kenya</w:t>
      </w:r>
    </w:p>
    <w:p w14:paraId="060E591D" w14:textId="77777777" w:rsidR="004E0D81" w:rsidRPr="004E0D81" w:rsidRDefault="004E0D81" w:rsidP="004E0D81">
      <w:pPr>
        <w:numPr>
          <w:ilvl w:val="0"/>
          <w:numId w:val="4"/>
        </w:numPr>
      </w:pPr>
      <w:r w:rsidRPr="004E0D81">
        <w:t>High cost of electricity and production.</w:t>
      </w:r>
    </w:p>
    <w:p w14:paraId="6F7D66DA" w14:textId="77777777" w:rsidR="004E0D81" w:rsidRPr="004E0D81" w:rsidRDefault="004E0D81" w:rsidP="004E0D81">
      <w:pPr>
        <w:numPr>
          <w:ilvl w:val="0"/>
          <w:numId w:val="4"/>
        </w:numPr>
      </w:pPr>
      <w:r w:rsidRPr="004E0D81">
        <w:t>Limited access to affordable financing.</w:t>
      </w:r>
    </w:p>
    <w:p w14:paraId="38DFB7AD" w14:textId="77777777" w:rsidR="004E0D81" w:rsidRPr="004E0D81" w:rsidRDefault="004E0D81" w:rsidP="004E0D81">
      <w:pPr>
        <w:numPr>
          <w:ilvl w:val="0"/>
          <w:numId w:val="4"/>
        </w:numPr>
      </w:pPr>
      <w:r w:rsidRPr="004E0D81">
        <w:t>Bureaucracy in licensing and taxation.</w:t>
      </w:r>
    </w:p>
    <w:p w14:paraId="799632B3" w14:textId="77777777" w:rsidR="004E0D81" w:rsidRPr="004E0D81" w:rsidRDefault="004E0D81" w:rsidP="004E0D81">
      <w:pPr>
        <w:numPr>
          <w:ilvl w:val="0"/>
          <w:numId w:val="4"/>
        </w:numPr>
      </w:pPr>
      <w:r w:rsidRPr="004E0D81">
        <w:t>Corruption and regulatory inconsistencies.</w:t>
      </w:r>
    </w:p>
    <w:p w14:paraId="1223E87A" w14:textId="77777777" w:rsidR="004E0D81" w:rsidRPr="004E0D81" w:rsidRDefault="004E0D81" w:rsidP="004E0D81">
      <w:pPr>
        <w:numPr>
          <w:ilvl w:val="0"/>
          <w:numId w:val="4"/>
        </w:numPr>
      </w:pPr>
      <w:r w:rsidRPr="004E0D81">
        <w:t>Inadequate infrastructure in rural areas.</w:t>
      </w:r>
    </w:p>
    <w:p w14:paraId="069A5615" w14:textId="20C8BD37" w:rsidR="004E0D81" w:rsidRPr="004E0D81" w:rsidRDefault="004E0D81" w:rsidP="004E0D81"/>
    <w:p w14:paraId="69E51B39" w14:textId="77777777" w:rsidR="004E0D81" w:rsidRPr="004E0D81" w:rsidRDefault="004E0D81" w:rsidP="004E0D81">
      <w:pPr>
        <w:rPr>
          <w:b/>
          <w:bCs/>
        </w:rPr>
      </w:pPr>
      <w:r w:rsidRPr="004E0D81">
        <w:rPr>
          <w:b/>
          <w:bCs/>
        </w:rPr>
        <w:t>5. Strategies for Successful Entrepreneurship in Kenya</w:t>
      </w:r>
    </w:p>
    <w:p w14:paraId="1552515F" w14:textId="77777777" w:rsidR="004E0D81" w:rsidRPr="004E0D81" w:rsidRDefault="004E0D81" w:rsidP="004E0D81">
      <w:pPr>
        <w:numPr>
          <w:ilvl w:val="0"/>
          <w:numId w:val="5"/>
        </w:numPr>
      </w:pPr>
      <w:r w:rsidRPr="004E0D81">
        <w:rPr>
          <w:b/>
          <w:bCs/>
        </w:rPr>
        <w:t>Leverage technology</w:t>
      </w:r>
      <w:r w:rsidRPr="004E0D81">
        <w:t xml:space="preserve"> – e-commerce, mobile apps, and fintech solutions.</w:t>
      </w:r>
    </w:p>
    <w:p w14:paraId="12086010" w14:textId="77777777" w:rsidR="004E0D81" w:rsidRPr="004E0D81" w:rsidRDefault="004E0D81" w:rsidP="004E0D81">
      <w:pPr>
        <w:numPr>
          <w:ilvl w:val="0"/>
          <w:numId w:val="5"/>
        </w:numPr>
      </w:pPr>
      <w:r w:rsidRPr="004E0D81">
        <w:rPr>
          <w:b/>
          <w:bCs/>
        </w:rPr>
        <w:t>Networking and mentorship</w:t>
      </w:r>
      <w:r w:rsidRPr="004E0D81">
        <w:t xml:space="preserve"> – incubation hubs like </w:t>
      </w:r>
      <w:r w:rsidRPr="004E0D81">
        <w:rPr>
          <w:i/>
          <w:iCs/>
        </w:rPr>
        <w:t xml:space="preserve">iHub, </w:t>
      </w:r>
      <w:proofErr w:type="spellStart"/>
      <w:r w:rsidRPr="004E0D81">
        <w:rPr>
          <w:i/>
          <w:iCs/>
        </w:rPr>
        <w:t>Nailab</w:t>
      </w:r>
      <w:proofErr w:type="spellEnd"/>
      <w:r w:rsidRPr="004E0D81">
        <w:rPr>
          <w:i/>
          <w:iCs/>
        </w:rPr>
        <w:t>, and Gearbox</w:t>
      </w:r>
      <w:r w:rsidRPr="004E0D81">
        <w:t>.</w:t>
      </w:r>
    </w:p>
    <w:p w14:paraId="665A0247" w14:textId="77777777" w:rsidR="004E0D81" w:rsidRPr="004E0D81" w:rsidRDefault="004E0D81" w:rsidP="004E0D81">
      <w:pPr>
        <w:numPr>
          <w:ilvl w:val="0"/>
          <w:numId w:val="5"/>
        </w:numPr>
      </w:pPr>
      <w:r w:rsidRPr="004E0D81">
        <w:rPr>
          <w:b/>
          <w:bCs/>
        </w:rPr>
        <w:t>Exploit government incentives</w:t>
      </w:r>
      <w:r w:rsidRPr="004E0D81">
        <w:t xml:space="preserve"> – Hustler Fund, Ajira Digital Program.</w:t>
      </w:r>
    </w:p>
    <w:p w14:paraId="26164E0A" w14:textId="77777777" w:rsidR="004E0D81" w:rsidRPr="004E0D81" w:rsidRDefault="004E0D81" w:rsidP="004E0D81">
      <w:pPr>
        <w:numPr>
          <w:ilvl w:val="0"/>
          <w:numId w:val="5"/>
        </w:numPr>
      </w:pPr>
      <w:r w:rsidRPr="004E0D81">
        <w:rPr>
          <w:b/>
          <w:bCs/>
        </w:rPr>
        <w:t>Adopt innovation and value addition</w:t>
      </w:r>
      <w:r w:rsidRPr="004E0D81">
        <w:t xml:space="preserve"> – e.g., processing agricultural products for export.</w:t>
      </w:r>
    </w:p>
    <w:p w14:paraId="40BC8CDB" w14:textId="77777777" w:rsidR="004E0D81" w:rsidRPr="004E0D81" w:rsidRDefault="004E0D81" w:rsidP="004E0D81">
      <w:pPr>
        <w:numPr>
          <w:ilvl w:val="0"/>
          <w:numId w:val="5"/>
        </w:numPr>
      </w:pPr>
      <w:r w:rsidRPr="004E0D81">
        <w:rPr>
          <w:b/>
          <w:bCs/>
        </w:rPr>
        <w:t>Environmental scanning</w:t>
      </w:r>
      <w:r w:rsidRPr="004E0D81">
        <w:t xml:space="preserve"> – staying alert to policy and market changes.</w:t>
      </w:r>
    </w:p>
    <w:p w14:paraId="4FF075B8" w14:textId="77777777" w:rsidR="00516A4C" w:rsidRDefault="00516A4C"/>
    <w:sectPr w:rsidR="00516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2693" w:hanging="932"/>
        <w:jc w:val="left"/>
      </w:pPr>
      <w:rPr>
        <w:rFonts w:ascii="Arial MT" w:eastAsia="Arial MT" w:hAnsi="Arial MT" w:cs="Arial MT" w:hint="default"/>
        <w:spacing w:val="-7"/>
        <w:w w:val="100"/>
        <w:sz w:val="60"/>
        <w:szCs w:val="60"/>
        <w:lang w:val="en-US" w:eastAsia="en-US" w:bidi="ar-SA"/>
      </w:rPr>
    </w:lvl>
    <w:lvl w:ilvl="1">
      <w:numFmt w:val="bullet"/>
      <w:lvlText w:val="•"/>
      <w:lvlJc w:val="left"/>
      <w:pPr>
        <w:ind w:left="3870" w:hanging="932"/>
      </w:pPr>
      <w:rPr>
        <w:rFonts w:hint="default"/>
        <w:lang w:val="en-US" w:eastAsia="en-US" w:bidi="ar-SA"/>
      </w:rPr>
    </w:lvl>
    <w:lvl w:ilvl="2">
      <w:numFmt w:val="bullet"/>
      <w:lvlText w:val="•"/>
      <w:lvlJc w:val="left"/>
      <w:pPr>
        <w:ind w:left="5040" w:hanging="932"/>
      </w:pPr>
      <w:rPr>
        <w:rFonts w:hint="default"/>
        <w:lang w:val="en-US" w:eastAsia="en-US" w:bidi="ar-SA"/>
      </w:rPr>
    </w:lvl>
    <w:lvl w:ilvl="3">
      <w:numFmt w:val="bullet"/>
      <w:lvlText w:val="•"/>
      <w:lvlJc w:val="left"/>
      <w:pPr>
        <w:ind w:left="6210" w:hanging="932"/>
      </w:pPr>
      <w:rPr>
        <w:rFonts w:hint="default"/>
        <w:lang w:val="en-US" w:eastAsia="en-US" w:bidi="ar-SA"/>
      </w:rPr>
    </w:lvl>
    <w:lvl w:ilvl="4">
      <w:numFmt w:val="bullet"/>
      <w:lvlText w:val="•"/>
      <w:lvlJc w:val="left"/>
      <w:pPr>
        <w:ind w:left="7380" w:hanging="932"/>
      </w:pPr>
      <w:rPr>
        <w:rFonts w:hint="default"/>
        <w:lang w:val="en-US" w:eastAsia="en-US" w:bidi="ar-SA"/>
      </w:rPr>
    </w:lvl>
    <w:lvl w:ilvl="5">
      <w:numFmt w:val="bullet"/>
      <w:lvlText w:val="•"/>
      <w:lvlJc w:val="left"/>
      <w:pPr>
        <w:ind w:left="8550" w:hanging="932"/>
      </w:pPr>
      <w:rPr>
        <w:rFonts w:hint="default"/>
        <w:lang w:val="en-US" w:eastAsia="en-US" w:bidi="ar-SA"/>
      </w:rPr>
    </w:lvl>
    <w:lvl w:ilvl="6">
      <w:numFmt w:val="bullet"/>
      <w:lvlText w:val="•"/>
      <w:lvlJc w:val="left"/>
      <w:pPr>
        <w:ind w:left="9720" w:hanging="932"/>
      </w:pPr>
      <w:rPr>
        <w:rFonts w:hint="default"/>
        <w:lang w:val="en-US" w:eastAsia="en-US" w:bidi="ar-SA"/>
      </w:rPr>
    </w:lvl>
    <w:lvl w:ilvl="7">
      <w:numFmt w:val="bullet"/>
      <w:lvlText w:val="•"/>
      <w:lvlJc w:val="left"/>
      <w:pPr>
        <w:ind w:left="10890" w:hanging="932"/>
      </w:pPr>
      <w:rPr>
        <w:rFonts w:hint="default"/>
        <w:lang w:val="en-US" w:eastAsia="en-US" w:bidi="ar-SA"/>
      </w:rPr>
    </w:lvl>
    <w:lvl w:ilvl="8">
      <w:numFmt w:val="bullet"/>
      <w:lvlText w:val="•"/>
      <w:lvlJc w:val="left"/>
      <w:pPr>
        <w:ind w:left="12060" w:hanging="932"/>
      </w:pPr>
      <w:rPr>
        <w:rFonts w:hint="default"/>
        <w:lang w:val="en-US" w:eastAsia="en-US" w:bidi="ar-SA"/>
      </w:rPr>
    </w:lvl>
  </w:abstractNum>
  <w:abstractNum w:abstractNumId="1" w15:restartNumberingAfterBreak="0">
    <w:nsid w:val="BF205925"/>
    <w:multiLevelType w:val="multilevel"/>
    <w:tmpl w:val="BF205925"/>
    <w:lvl w:ilvl="0">
      <w:numFmt w:val="bullet"/>
      <w:lvlText w:val="•"/>
      <w:lvlJc w:val="left"/>
      <w:pPr>
        <w:ind w:left="1430" w:hanging="932"/>
      </w:pPr>
      <w:rPr>
        <w:rFonts w:ascii="Arial MT" w:eastAsia="Arial MT" w:hAnsi="Arial MT" w:cs="Arial MT" w:hint="default"/>
        <w:w w:val="100"/>
        <w:sz w:val="60"/>
        <w:szCs w:val="60"/>
        <w:lang w:val="en-US" w:eastAsia="en-US" w:bidi="ar-SA"/>
      </w:rPr>
    </w:lvl>
    <w:lvl w:ilvl="1">
      <w:numFmt w:val="bullet"/>
      <w:lvlText w:val="•"/>
      <w:lvlJc w:val="left"/>
      <w:pPr>
        <w:ind w:left="1282" w:hanging="543"/>
      </w:pPr>
      <w:rPr>
        <w:rFonts w:hint="default"/>
        <w:w w:val="100"/>
        <w:lang w:val="en-US" w:eastAsia="en-US" w:bidi="ar-SA"/>
      </w:rPr>
    </w:lvl>
    <w:lvl w:ilvl="2">
      <w:numFmt w:val="bullet"/>
      <w:lvlText w:val="–"/>
      <w:lvlJc w:val="left"/>
      <w:pPr>
        <w:ind w:left="2215" w:hanging="375"/>
      </w:pPr>
      <w:rPr>
        <w:rFonts w:hint="default"/>
        <w:w w:val="100"/>
        <w:lang w:val="en-US" w:eastAsia="en-US" w:bidi="ar-SA"/>
      </w:rPr>
    </w:lvl>
    <w:lvl w:ilvl="3">
      <w:numFmt w:val="bullet"/>
      <w:lvlText w:val="•"/>
      <w:lvlJc w:val="left"/>
      <w:pPr>
        <w:ind w:left="1940" w:hanging="375"/>
      </w:pPr>
      <w:rPr>
        <w:rFonts w:hint="default"/>
        <w:lang w:val="en-US" w:eastAsia="en-US" w:bidi="ar-SA"/>
      </w:rPr>
    </w:lvl>
    <w:lvl w:ilvl="4">
      <w:numFmt w:val="bullet"/>
      <w:lvlText w:val="•"/>
      <w:lvlJc w:val="left"/>
      <w:pPr>
        <w:ind w:left="2220" w:hanging="375"/>
      </w:pPr>
      <w:rPr>
        <w:rFonts w:hint="default"/>
        <w:lang w:val="en-US" w:eastAsia="en-US" w:bidi="ar-SA"/>
      </w:rPr>
    </w:lvl>
    <w:lvl w:ilvl="5">
      <w:numFmt w:val="bullet"/>
      <w:lvlText w:val="•"/>
      <w:lvlJc w:val="left"/>
      <w:pPr>
        <w:ind w:left="4250" w:hanging="375"/>
      </w:pPr>
      <w:rPr>
        <w:rFonts w:hint="default"/>
        <w:lang w:val="en-US" w:eastAsia="en-US" w:bidi="ar-SA"/>
      </w:rPr>
    </w:lvl>
    <w:lvl w:ilvl="6">
      <w:numFmt w:val="bullet"/>
      <w:lvlText w:val="•"/>
      <w:lvlJc w:val="left"/>
      <w:pPr>
        <w:ind w:left="6280" w:hanging="375"/>
      </w:pPr>
      <w:rPr>
        <w:rFonts w:hint="default"/>
        <w:lang w:val="en-US" w:eastAsia="en-US" w:bidi="ar-SA"/>
      </w:rPr>
    </w:lvl>
    <w:lvl w:ilvl="7">
      <w:numFmt w:val="bullet"/>
      <w:lvlText w:val="•"/>
      <w:lvlJc w:val="left"/>
      <w:pPr>
        <w:ind w:left="8310" w:hanging="375"/>
      </w:pPr>
      <w:rPr>
        <w:rFonts w:hint="default"/>
        <w:lang w:val="en-US" w:eastAsia="en-US" w:bidi="ar-SA"/>
      </w:rPr>
    </w:lvl>
    <w:lvl w:ilvl="8">
      <w:numFmt w:val="bullet"/>
      <w:lvlText w:val="•"/>
      <w:lvlJc w:val="left"/>
      <w:pPr>
        <w:ind w:left="10340" w:hanging="375"/>
      </w:pPr>
      <w:rPr>
        <w:rFonts w:hint="default"/>
        <w:lang w:val="en-US" w:eastAsia="en-US" w:bidi="ar-SA"/>
      </w:rPr>
    </w:lvl>
  </w:abstractNum>
  <w:abstractNum w:abstractNumId="2" w15:restartNumberingAfterBreak="0">
    <w:nsid w:val="CF092B84"/>
    <w:multiLevelType w:val="multilevel"/>
    <w:tmpl w:val="CF092B84"/>
    <w:lvl w:ilvl="0">
      <w:numFmt w:val="bullet"/>
      <w:lvlText w:val="•"/>
      <w:lvlJc w:val="left"/>
      <w:pPr>
        <w:ind w:left="1402" w:hanging="543"/>
      </w:pPr>
      <w:rPr>
        <w:rFonts w:hint="default"/>
        <w:w w:val="100"/>
        <w:lang w:val="en-US" w:eastAsia="en-US" w:bidi="ar-SA"/>
      </w:rPr>
    </w:lvl>
    <w:lvl w:ilvl="1">
      <w:start w:val="1"/>
      <w:numFmt w:val="decimal"/>
      <w:lvlText w:val="%2."/>
      <w:lvlJc w:val="left"/>
      <w:pPr>
        <w:ind w:left="2304" w:hanging="807"/>
      </w:pPr>
      <w:rPr>
        <w:rFonts w:ascii="Arial MT" w:eastAsia="Arial MT" w:hAnsi="Arial MT" w:cs="Arial MT" w:hint="default"/>
        <w:spacing w:val="-14"/>
        <w:w w:val="99"/>
        <w:sz w:val="64"/>
        <w:szCs w:val="64"/>
        <w:lang w:val="en-US" w:eastAsia="en-US" w:bidi="ar-SA"/>
      </w:rPr>
    </w:lvl>
    <w:lvl w:ilvl="2">
      <w:start w:val="1"/>
      <w:numFmt w:val="decimal"/>
      <w:lvlText w:val="%3."/>
      <w:lvlJc w:val="left"/>
      <w:pPr>
        <w:ind w:left="3165" w:hanging="634"/>
      </w:pPr>
      <w:rPr>
        <w:rFonts w:ascii="Arial MT" w:eastAsia="Arial MT" w:hAnsi="Arial MT" w:cs="Arial MT" w:hint="default"/>
        <w:spacing w:val="-39"/>
        <w:w w:val="99"/>
        <w:sz w:val="64"/>
        <w:szCs w:val="64"/>
        <w:lang w:val="en-US" w:eastAsia="en-US" w:bidi="ar-SA"/>
      </w:rPr>
    </w:lvl>
    <w:lvl w:ilvl="3">
      <w:numFmt w:val="bullet"/>
      <w:lvlText w:val="•"/>
      <w:lvlJc w:val="left"/>
      <w:pPr>
        <w:ind w:left="4565" w:hanging="634"/>
      </w:pPr>
      <w:rPr>
        <w:rFonts w:hint="default"/>
        <w:lang w:val="en-US" w:eastAsia="en-US" w:bidi="ar-SA"/>
      </w:rPr>
    </w:lvl>
    <w:lvl w:ilvl="4">
      <w:numFmt w:val="bullet"/>
      <w:lvlText w:val="•"/>
      <w:lvlJc w:val="left"/>
      <w:pPr>
        <w:ind w:left="5970" w:hanging="634"/>
      </w:pPr>
      <w:rPr>
        <w:rFonts w:hint="default"/>
        <w:lang w:val="en-US" w:eastAsia="en-US" w:bidi="ar-SA"/>
      </w:rPr>
    </w:lvl>
    <w:lvl w:ilvl="5">
      <w:numFmt w:val="bullet"/>
      <w:lvlText w:val="•"/>
      <w:lvlJc w:val="left"/>
      <w:pPr>
        <w:ind w:left="7375" w:hanging="634"/>
      </w:pPr>
      <w:rPr>
        <w:rFonts w:hint="default"/>
        <w:lang w:val="en-US" w:eastAsia="en-US" w:bidi="ar-SA"/>
      </w:rPr>
    </w:lvl>
    <w:lvl w:ilvl="6">
      <w:numFmt w:val="bullet"/>
      <w:lvlText w:val="•"/>
      <w:lvlJc w:val="left"/>
      <w:pPr>
        <w:ind w:left="8780" w:hanging="634"/>
      </w:pPr>
      <w:rPr>
        <w:rFonts w:hint="default"/>
        <w:lang w:val="en-US" w:eastAsia="en-US" w:bidi="ar-SA"/>
      </w:rPr>
    </w:lvl>
    <w:lvl w:ilvl="7">
      <w:numFmt w:val="bullet"/>
      <w:lvlText w:val="•"/>
      <w:lvlJc w:val="left"/>
      <w:pPr>
        <w:ind w:left="10185" w:hanging="634"/>
      </w:pPr>
      <w:rPr>
        <w:rFonts w:hint="default"/>
        <w:lang w:val="en-US" w:eastAsia="en-US" w:bidi="ar-SA"/>
      </w:rPr>
    </w:lvl>
    <w:lvl w:ilvl="8">
      <w:numFmt w:val="bullet"/>
      <w:lvlText w:val="•"/>
      <w:lvlJc w:val="left"/>
      <w:pPr>
        <w:ind w:left="11590" w:hanging="634"/>
      </w:pPr>
      <w:rPr>
        <w:rFonts w:hint="default"/>
        <w:lang w:val="en-US" w:eastAsia="en-US" w:bidi="ar-SA"/>
      </w:rPr>
    </w:lvl>
  </w:abstractNum>
  <w:abstractNum w:abstractNumId="3" w15:restartNumberingAfterBreak="0">
    <w:nsid w:val="0053208E"/>
    <w:multiLevelType w:val="multilevel"/>
    <w:tmpl w:val="0053208E"/>
    <w:lvl w:ilvl="0">
      <w:numFmt w:val="bullet"/>
      <w:lvlText w:val="•"/>
      <w:lvlJc w:val="left"/>
      <w:pPr>
        <w:ind w:left="1440" w:hanging="404"/>
      </w:pPr>
      <w:rPr>
        <w:rFonts w:ascii="Georgia" w:eastAsia="Georgia" w:hAnsi="Georgia" w:cs="Georgia" w:hint="default"/>
        <w:color w:val="FDB809"/>
        <w:w w:val="100"/>
        <w:sz w:val="56"/>
        <w:szCs w:val="56"/>
        <w:lang w:val="en-US" w:eastAsia="en-US" w:bidi="ar-SA"/>
      </w:rPr>
    </w:lvl>
    <w:lvl w:ilvl="1">
      <w:numFmt w:val="bullet"/>
      <w:lvlText w:val="•"/>
      <w:lvlJc w:val="left"/>
      <w:pPr>
        <w:ind w:left="2736" w:hanging="404"/>
      </w:pPr>
      <w:rPr>
        <w:rFonts w:hint="default"/>
        <w:lang w:val="en-US" w:eastAsia="en-US" w:bidi="ar-SA"/>
      </w:rPr>
    </w:lvl>
    <w:lvl w:ilvl="2">
      <w:numFmt w:val="bullet"/>
      <w:lvlText w:val="•"/>
      <w:lvlJc w:val="left"/>
      <w:pPr>
        <w:ind w:left="4032" w:hanging="404"/>
      </w:pPr>
      <w:rPr>
        <w:rFonts w:hint="default"/>
        <w:lang w:val="en-US" w:eastAsia="en-US" w:bidi="ar-SA"/>
      </w:rPr>
    </w:lvl>
    <w:lvl w:ilvl="3">
      <w:numFmt w:val="bullet"/>
      <w:lvlText w:val="•"/>
      <w:lvlJc w:val="left"/>
      <w:pPr>
        <w:ind w:left="5328" w:hanging="404"/>
      </w:pPr>
      <w:rPr>
        <w:rFonts w:hint="default"/>
        <w:lang w:val="en-US" w:eastAsia="en-US" w:bidi="ar-SA"/>
      </w:rPr>
    </w:lvl>
    <w:lvl w:ilvl="4">
      <w:numFmt w:val="bullet"/>
      <w:lvlText w:val="•"/>
      <w:lvlJc w:val="left"/>
      <w:pPr>
        <w:ind w:left="6624" w:hanging="404"/>
      </w:pPr>
      <w:rPr>
        <w:rFonts w:hint="default"/>
        <w:lang w:val="en-US" w:eastAsia="en-US" w:bidi="ar-SA"/>
      </w:rPr>
    </w:lvl>
    <w:lvl w:ilvl="5">
      <w:numFmt w:val="bullet"/>
      <w:lvlText w:val="•"/>
      <w:lvlJc w:val="left"/>
      <w:pPr>
        <w:ind w:left="7920" w:hanging="404"/>
      </w:pPr>
      <w:rPr>
        <w:rFonts w:hint="default"/>
        <w:lang w:val="en-US" w:eastAsia="en-US" w:bidi="ar-SA"/>
      </w:rPr>
    </w:lvl>
    <w:lvl w:ilvl="6">
      <w:numFmt w:val="bullet"/>
      <w:lvlText w:val="•"/>
      <w:lvlJc w:val="left"/>
      <w:pPr>
        <w:ind w:left="9216" w:hanging="404"/>
      </w:pPr>
      <w:rPr>
        <w:rFonts w:hint="default"/>
        <w:lang w:val="en-US" w:eastAsia="en-US" w:bidi="ar-SA"/>
      </w:rPr>
    </w:lvl>
    <w:lvl w:ilvl="7">
      <w:numFmt w:val="bullet"/>
      <w:lvlText w:val="•"/>
      <w:lvlJc w:val="left"/>
      <w:pPr>
        <w:ind w:left="10512" w:hanging="404"/>
      </w:pPr>
      <w:rPr>
        <w:rFonts w:hint="default"/>
        <w:lang w:val="en-US" w:eastAsia="en-US" w:bidi="ar-SA"/>
      </w:rPr>
    </w:lvl>
    <w:lvl w:ilvl="8">
      <w:numFmt w:val="bullet"/>
      <w:lvlText w:val="•"/>
      <w:lvlJc w:val="left"/>
      <w:pPr>
        <w:ind w:left="11808" w:hanging="404"/>
      </w:pPr>
      <w:rPr>
        <w:rFonts w:hint="default"/>
        <w:lang w:val="en-US" w:eastAsia="en-US" w:bidi="ar-SA"/>
      </w:rPr>
    </w:lvl>
  </w:abstractNum>
  <w:abstractNum w:abstractNumId="4" w15:restartNumberingAfterBreak="0">
    <w:nsid w:val="03D62ECE"/>
    <w:multiLevelType w:val="multilevel"/>
    <w:tmpl w:val="03D62ECE"/>
    <w:lvl w:ilvl="0">
      <w:start w:val="1"/>
      <w:numFmt w:val="decimal"/>
      <w:lvlText w:val="%1."/>
      <w:lvlJc w:val="left"/>
      <w:pPr>
        <w:ind w:left="2304" w:hanging="721"/>
        <w:jc w:val="right"/>
      </w:pPr>
      <w:rPr>
        <w:rFonts w:hint="default"/>
        <w:b/>
        <w:bCs/>
        <w:spacing w:val="-29"/>
        <w:w w:val="100"/>
        <w:lang w:val="en-US" w:eastAsia="en-US" w:bidi="ar-SA"/>
      </w:rPr>
    </w:lvl>
    <w:lvl w:ilvl="1">
      <w:numFmt w:val="bullet"/>
      <w:lvlText w:val="•"/>
      <w:lvlJc w:val="left"/>
      <w:pPr>
        <w:ind w:left="2664" w:hanging="360"/>
      </w:pPr>
      <w:rPr>
        <w:rFonts w:ascii="Arial MT" w:eastAsia="Arial MT" w:hAnsi="Arial MT" w:cs="Arial MT" w:hint="default"/>
        <w:w w:val="100"/>
        <w:sz w:val="48"/>
        <w:szCs w:val="48"/>
        <w:lang w:val="en-US" w:eastAsia="en-US" w:bidi="ar-SA"/>
      </w:rPr>
    </w:lvl>
    <w:lvl w:ilvl="2">
      <w:numFmt w:val="bullet"/>
      <w:lvlText w:val="•"/>
      <w:lvlJc w:val="left"/>
      <w:pPr>
        <w:ind w:left="3964" w:hanging="360"/>
      </w:pPr>
      <w:rPr>
        <w:rFonts w:hint="default"/>
        <w:lang w:val="en-US" w:eastAsia="en-US" w:bidi="ar-SA"/>
      </w:rPr>
    </w:lvl>
    <w:lvl w:ilvl="3">
      <w:numFmt w:val="bullet"/>
      <w:lvlText w:val="•"/>
      <w:lvlJc w:val="left"/>
      <w:pPr>
        <w:ind w:left="5268" w:hanging="360"/>
      </w:pPr>
      <w:rPr>
        <w:rFonts w:hint="default"/>
        <w:lang w:val="en-US" w:eastAsia="en-US" w:bidi="ar-SA"/>
      </w:rPr>
    </w:lvl>
    <w:lvl w:ilvl="4">
      <w:numFmt w:val="bullet"/>
      <w:lvlText w:val="•"/>
      <w:lvlJc w:val="left"/>
      <w:pPr>
        <w:ind w:left="6573" w:hanging="360"/>
      </w:pPr>
      <w:rPr>
        <w:rFonts w:hint="default"/>
        <w:lang w:val="en-US" w:eastAsia="en-US" w:bidi="ar-SA"/>
      </w:rPr>
    </w:lvl>
    <w:lvl w:ilvl="5">
      <w:numFmt w:val="bullet"/>
      <w:lvlText w:val="•"/>
      <w:lvlJc w:val="left"/>
      <w:pPr>
        <w:ind w:left="7877" w:hanging="360"/>
      </w:pPr>
      <w:rPr>
        <w:rFonts w:hint="default"/>
        <w:lang w:val="en-US" w:eastAsia="en-US" w:bidi="ar-SA"/>
      </w:rPr>
    </w:lvl>
    <w:lvl w:ilvl="6">
      <w:numFmt w:val="bullet"/>
      <w:lvlText w:val="•"/>
      <w:lvlJc w:val="left"/>
      <w:pPr>
        <w:ind w:left="9182" w:hanging="360"/>
      </w:pPr>
      <w:rPr>
        <w:rFonts w:hint="default"/>
        <w:lang w:val="en-US" w:eastAsia="en-US" w:bidi="ar-SA"/>
      </w:rPr>
    </w:lvl>
    <w:lvl w:ilvl="7">
      <w:numFmt w:val="bullet"/>
      <w:lvlText w:val="•"/>
      <w:lvlJc w:val="left"/>
      <w:pPr>
        <w:ind w:left="10486" w:hanging="360"/>
      </w:pPr>
      <w:rPr>
        <w:rFonts w:hint="default"/>
        <w:lang w:val="en-US" w:eastAsia="en-US" w:bidi="ar-SA"/>
      </w:rPr>
    </w:lvl>
    <w:lvl w:ilvl="8">
      <w:numFmt w:val="bullet"/>
      <w:lvlText w:val="•"/>
      <w:lvlJc w:val="left"/>
      <w:pPr>
        <w:ind w:left="11791" w:hanging="360"/>
      </w:pPr>
      <w:rPr>
        <w:rFonts w:hint="default"/>
        <w:lang w:val="en-US" w:eastAsia="en-US" w:bidi="ar-SA"/>
      </w:rPr>
    </w:lvl>
  </w:abstractNum>
  <w:abstractNum w:abstractNumId="5" w15:restartNumberingAfterBreak="0">
    <w:nsid w:val="0BDB00DF"/>
    <w:multiLevelType w:val="multilevel"/>
    <w:tmpl w:val="53D8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11D03"/>
    <w:multiLevelType w:val="multilevel"/>
    <w:tmpl w:val="68CE1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240172"/>
    <w:multiLevelType w:val="multilevel"/>
    <w:tmpl w:val="347A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654F3"/>
    <w:multiLevelType w:val="multilevel"/>
    <w:tmpl w:val="25B654F3"/>
    <w:lvl w:ilvl="0">
      <w:numFmt w:val="bullet"/>
      <w:lvlText w:val="–"/>
      <w:lvlJc w:val="left"/>
      <w:pPr>
        <w:ind w:left="2093" w:hanging="721"/>
      </w:pPr>
      <w:rPr>
        <w:rFonts w:ascii="Arial MT" w:eastAsia="Arial MT" w:hAnsi="Arial MT" w:cs="Arial MT" w:hint="default"/>
        <w:w w:val="100"/>
        <w:sz w:val="48"/>
        <w:szCs w:val="48"/>
        <w:lang w:val="en-US" w:eastAsia="en-US" w:bidi="ar-SA"/>
      </w:rPr>
    </w:lvl>
    <w:lvl w:ilvl="1">
      <w:numFmt w:val="bullet"/>
      <w:lvlText w:val="•"/>
      <w:lvlJc w:val="left"/>
      <w:pPr>
        <w:ind w:left="3330" w:hanging="721"/>
      </w:pPr>
      <w:rPr>
        <w:rFonts w:hint="default"/>
        <w:lang w:val="en-US" w:eastAsia="en-US" w:bidi="ar-SA"/>
      </w:rPr>
    </w:lvl>
    <w:lvl w:ilvl="2">
      <w:numFmt w:val="bullet"/>
      <w:lvlText w:val="•"/>
      <w:lvlJc w:val="left"/>
      <w:pPr>
        <w:ind w:left="4560" w:hanging="721"/>
      </w:pPr>
      <w:rPr>
        <w:rFonts w:hint="default"/>
        <w:lang w:val="en-US" w:eastAsia="en-US" w:bidi="ar-SA"/>
      </w:rPr>
    </w:lvl>
    <w:lvl w:ilvl="3">
      <w:numFmt w:val="bullet"/>
      <w:lvlText w:val="•"/>
      <w:lvlJc w:val="left"/>
      <w:pPr>
        <w:ind w:left="5790" w:hanging="721"/>
      </w:pPr>
      <w:rPr>
        <w:rFonts w:hint="default"/>
        <w:lang w:val="en-US" w:eastAsia="en-US" w:bidi="ar-SA"/>
      </w:rPr>
    </w:lvl>
    <w:lvl w:ilvl="4">
      <w:numFmt w:val="bullet"/>
      <w:lvlText w:val="•"/>
      <w:lvlJc w:val="left"/>
      <w:pPr>
        <w:ind w:left="7020" w:hanging="721"/>
      </w:pPr>
      <w:rPr>
        <w:rFonts w:hint="default"/>
        <w:lang w:val="en-US" w:eastAsia="en-US" w:bidi="ar-SA"/>
      </w:rPr>
    </w:lvl>
    <w:lvl w:ilvl="5">
      <w:numFmt w:val="bullet"/>
      <w:lvlText w:val="•"/>
      <w:lvlJc w:val="left"/>
      <w:pPr>
        <w:ind w:left="8250" w:hanging="721"/>
      </w:pPr>
      <w:rPr>
        <w:rFonts w:hint="default"/>
        <w:lang w:val="en-US" w:eastAsia="en-US" w:bidi="ar-SA"/>
      </w:rPr>
    </w:lvl>
    <w:lvl w:ilvl="6">
      <w:numFmt w:val="bullet"/>
      <w:lvlText w:val="•"/>
      <w:lvlJc w:val="left"/>
      <w:pPr>
        <w:ind w:left="9480" w:hanging="721"/>
      </w:pPr>
      <w:rPr>
        <w:rFonts w:hint="default"/>
        <w:lang w:val="en-US" w:eastAsia="en-US" w:bidi="ar-SA"/>
      </w:rPr>
    </w:lvl>
    <w:lvl w:ilvl="7">
      <w:numFmt w:val="bullet"/>
      <w:lvlText w:val="•"/>
      <w:lvlJc w:val="left"/>
      <w:pPr>
        <w:ind w:left="10710" w:hanging="721"/>
      </w:pPr>
      <w:rPr>
        <w:rFonts w:hint="default"/>
        <w:lang w:val="en-US" w:eastAsia="en-US" w:bidi="ar-SA"/>
      </w:rPr>
    </w:lvl>
    <w:lvl w:ilvl="8">
      <w:numFmt w:val="bullet"/>
      <w:lvlText w:val="•"/>
      <w:lvlJc w:val="left"/>
      <w:pPr>
        <w:ind w:left="11940" w:hanging="721"/>
      </w:pPr>
      <w:rPr>
        <w:rFonts w:hint="default"/>
        <w:lang w:val="en-US" w:eastAsia="en-US" w:bidi="ar-SA"/>
      </w:rPr>
    </w:lvl>
  </w:abstractNum>
  <w:abstractNum w:abstractNumId="9" w15:restartNumberingAfterBreak="0">
    <w:nsid w:val="59ADCABA"/>
    <w:multiLevelType w:val="multilevel"/>
    <w:tmpl w:val="59ADCABA"/>
    <w:lvl w:ilvl="0">
      <w:numFmt w:val="bullet"/>
      <w:lvlText w:val="•"/>
      <w:lvlJc w:val="left"/>
      <w:pPr>
        <w:ind w:left="1997" w:hanging="538"/>
      </w:pPr>
      <w:rPr>
        <w:rFonts w:ascii="Arial MT" w:eastAsia="Arial MT" w:hAnsi="Arial MT" w:cs="Arial MT" w:hint="default"/>
        <w:color w:val="0000FF"/>
        <w:w w:val="99"/>
        <w:sz w:val="64"/>
        <w:szCs w:val="64"/>
        <w:lang w:val="en-US" w:eastAsia="en-US" w:bidi="ar-SA"/>
      </w:rPr>
    </w:lvl>
    <w:lvl w:ilvl="1">
      <w:numFmt w:val="bullet"/>
      <w:lvlText w:val="•"/>
      <w:lvlJc w:val="left"/>
      <w:pPr>
        <w:ind w:left="3240" w:hanging="538"/>
      </w:pPr>
      <w:rPr>
        <w:rFonts w:hint="default"/>
        <w:lang w:val="en-US" w:eastAsia="en-US" w:bidi="ar-SA"/>
      </w:rPr>
    </w:lvl>
    <w:lvl w:ilvl="2">
      <w:numFmt w:val="bullet"/>
      <w:lvlText w:val="•"/>
      <w:lvlJc w:val="left"/>
      <w:pPr>
        <w:ind w:left="4480" w:hanging="538"/>
      </w:pPr>
      <w:rPr>
        <w:rFonts w:hint="default"/>
        <w:lang w:val="en-US" w:eastAsia="en-US" w:bidi="ar-SA"/>
      </w:rPr>
    </w:lvl>
    <w:lvl w:ilvl="3">
      <w:numFmt w:val="bullet"/>
      <w:lvlText w:val="•"/>
      <w:lvlJc w:val="left"/>
      <w:pPr>
        <w:ind w:left="5720" w:hanging="538"/>
      </w:pPr>
      <w:rPr>
        <w:rFonts w:hint="default"/>
        <w:lang w:val="en-US" w:eastAsia="en-US" w:bidi="ar-SA"/>
      </w:rPr>
    </w:lvl>
    <w:lvl w:ilvl="4">
      <w:numFmt w:val="bullet"/>
      <w:lvlText w:val="•"/>
      <w:lvlJc w:val="left"/>
      <w:pPr>
        <w:ind w:left="6960" w:hanging="538"/>
      </w:pPr>
      <w:rPr>
        <w:rFonts w:hint="default"/>
        <w:lang w:val="en-US" w:eastAsia="en-US" w:bidi="ar-SA"/>
      </w:rPr>
    </w:lvl>
    <w:lvl w:ilvl="5">
      <w:numFmt w:val="bullet"/>
      <w:lvlText w:val="•"/>
      <w:lvlJc w:val="left"/>
      <w:pPr>
        <w:ind w:left="8200" w:hanging="538"/>
      </w:pPr>
      <w:rPr>
        <w:rFonts w:hint="default"/>
        <w:lang w:val="en-US" w:eastAsia="en-US" w:bidi="ar-SA"/>
      </w:rPr>
    </w:lvl>
    <w:lvl w:ilvl="6">
      <w:numFmt w:val="bullet"/>
      <w:lvlText w:val="•"/>
      <w:lvlJc w:val="left"/>
      <w:pPr>
        <w:ind w:left="9440" w:hanging="538"/>
      </w:pPr>
      <w:rPr>
        <w:rFonts w:hint="default"/>
        <w:lang w:val="en-US" w:eastAsia="en-US" w:bidi="ar-SA"/>
      </w:rPr>
    </w:lvl>
    <w:lvl w:ilvl="7">
      <w:numFmt w:val="bullet"/>
      <w:lvlText w:val="•"/>
      <w:lvlJc w:val="left"/>
      <w:pPr>
        <w:ind w:left="10680" w:hanging="538"/>
      </w:pPr>
      <w:rPr>
        <w:rFonts w:hint="default"/>
        <w:lang w:val="en-US" w:eastAsia="en-US" w:bidi="ar-SA"/>
      </w:rPr>
    </w:lvl>
    <w:lvl w:ilvl="8">
      <w:numFmt w:val="bullet"/>
      <w:lvlText w:val="•"/>
      <w:lvlJc w:val="left"/>
      <w:pPr>
        <w:ind w:left="11920" w:hanging="538"/>
      </w:pPr>
      <w:rPr>
        <w:rFonts w:hint="default"/>
        <w:lang w:val="en-US" w:eastAsia="en-US" w:bidi="ar-SA"/>
      </w:rPr>
    </w:lvl>
  </w:abstractNum>
  <w:abstractNum w:abstractNumId="10" w15:restartNumberingAfterBreak="0">
    <w:nsid w:val="5FEC2A12"/>
    <w:multiLevelType w:val="multilevel"/>
    <w:tmpl w:val="587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A72C86"/>
    <w:multiLevelType w:val="hybridMultilevel"/>
    <w:tmpl w:val="8BB894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183CF9"/>
    <w:multiLevelType w:val="multilevel"/>
    <w:tmpl w:val="72183CF9"/>
    <w:lvl w:ilvl="0">
      <w:numFmt w:val="bullet"/>
      <w:lvlText w:val="–"/>
      <w:lvlJc w:val="left"/>
      <w:pPr>
        <w:ind w:left="2573" w:hanging="721"/>
      </w:pPr>
      <w:rPr>
        <w:rFonts w:ascii="Arial MT" w:eastAsia="Arial MT" w:hAnsi="Arial MT" w:cs="Arial MT" w:hint="default"/>
        <w:w w:val="100"/>
        <w:sz w:val="48"/>
        <w:szCs w:val="48"/>
        <w:lang w:val="en-US" w:eastAsia="en-US" w:bidi="ar-SA"/>
      </w:rPr>
    </w:lvl>
    <w:lvl w:ilvl="1">
      <w:numFmt w:val="bullet"/>
      <w:lvlText w:val="•"/>
      <w:lvlJc w:val="left"/>
      <w:pPr>
        <w:ind w:left="3202" w:hanging="720"/>
      </w:pPr>
      <w:rPr>
        <w:rFonts w:ascii="Arial MT" w:eastAsia="Arial MT" w:hAnsi="Arial MT" w:cs="Arial MT" w:hint="default"/>
        <w:w w:val="100"/>
        <w:sz w:val="48"/>
        <w:szCs w:val="48"/>
        <w:lang w:val="en-US" w:eastAsia="en-US" w:bidi="ar-SA"/>
      </w:rPr>
    </w:lvl>
    <w:lvl w:ilvl="2">
      <w:numFmt w:val="bullet"/>
      <w:lvlText w:val="•"/>
      <w:lvlJc w:val="left"/>
      <w:pPr>
        <w:ind w:left="4444" w:hanging="720"/>
      </w:pPr>
      <w:rPr>
        <w:rFonts w:hint="default"/>
        <w:lang w:val="en-US" w:eastAsia="en-US" w:bidi="ar-SA"/>
      </w:rPr>
    </w:lvl>
    <w:lvl w:ilvl="3">
      <w:numFmt w:val="bullet"/>
      <w:lvlText w:val="•"/>
      <w:lvlJc w:val="left"/>
      <w:pPr>
        <w:ind w:left="5688" w:hanging="720"/>
      </w:pPr>
      <w:rPr>
        <w:rFonts w:hint="default"/>
        <w:lang w:val="en-US" w:eastAsia="en-US" w:bidi="ar-SA"/>
      </w:rPr>
    </w:lvl>
    <w:lvl w:ilvl="4">
      <w:numFmt w:val="bullet"/>
      <w:lvlText w:val="•"/>
      <w:lvlJc w:val="left"/>
      <w:pPr>
        <w:ind w:left="6933" w:hanging="720"/>
      </w:pPr>
      <w:rPr>
        <w:rFonts w:hint="default"/>
        <w:lang w:val="en-US" w:eastAsia="en-US" w:bidi="ar-SA"/>
      </w:rPr>
    </w:lvl>
    <w:lvl w:ilvl="5">
      <w:numFmt w:val="bullet"/>
      <w:lvlText w:val="•"/>
      <w:lvlJc w:val="left"/>
      <w:pPr>
        <w:ind w:left="8177" w:hanging="720"/>
      </w:pPr>
      <w:rPr>
        <w:rFonts w:hint="default"/>
        <w:lang w:val="en-US" w:eastAsia="en-US" w:bidi="ar-SA"/>
      </w:rPr>
    </w:lvl>
    <w:lvl w:ilvl="6">
      <w:numFmt w:val="bullet"/>
      <w:lvlText w:val="•"/>
      <w:lvlJc w:val="left"/>
      <w:pPr>
        <w:ind w:left="9422" w:hanging="720"/>
      </w:pPr>
      <w:rPr>
        <w:rFonts w:hint="default"/>
        <w:lang w:val="en-US" w:eastAsia="en-US" w:bidi="ar-SA"/>
      </w:rPr>
    </w:lvl>
    <w:lvl w:ilvl="7">
      <w:numFmt w:val="bullet"/>
      <w:lvlText w:val="•"/>
      <w:lvlJc w:val="left"/>
      <w:pPr>
        <w:ind w:left="10666" w:hanging="720"/>
      </w:pPr>
      <w:rPr>
        <w:rFonts w:hint="default"/>
        <w:lang w:val="en-US" w:eastAsia="en-US" w:bidi="ar-SA"/>
      </w:rPr>
    </w:lvl>
    <w:lvl w:ilvl="8">
      <w:numFmt w:val="bullet"/>
      <w:lvlText w:val="•"/>
      <w:lvlJc w:val="left"/>
      <w:pPr>
        <w:ind w:left="11911" w:hanging="720"/>
      </w:pPr>
      <w:rPr>
        <w:rFonts w:hint="default"/>
        <w:lang w:val="en-US" w:eastAsia="en-US" w:bidi="ar-SA"/>
      </w:rPr>
    </w:lvl>
  </w:abstractNum>
  <w:abstractNum w:abstractNumId="13" w15:restartNumberingAfterBreak="0">
    <w:nsid w:val="74291A62"/>
    <w:multiLevelType w:val="multilevel"/>
    <w:tmpl w:val="8FBC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013673">
    <w:abstractNumId w:val="5"/>
  </w:num>
  <w:num w:numId="2" w16cid:durableId="184372411">
    <w:abstractNumId w:val="6"/>
  </w:num>
  <w:num w:numId="3" w16cid:durableId="1927493335">
    <w:abstractNumId w:val="13"/>
  </w:num>
  <w:num w:numId="4" w16cid:durableId="2077776383">
    <w:abstractNumId w:val="7"/>
  </w:num>
  <w:num w:numId="5" w16cid:durableId="392705743">
    <w:abstractNumId w:val="10"/>
  </w:num>
  <w:num w:numId="6" w16cid:durableId="408969818">
    <w:abstractNumId w:val="3"/>
  </w:num>
  <w:num w:numId="7" w16cid:durableId="796265785">
    <w:abstractNumId w:val="2"/>
  </w:num>
  <w:num w:numId="8" w16cid:durableId="793713564">
    <w:abstractNumId w:val="9"/>
  </w:num>
  <w:num w:numId="9" w16cid:durableId="185020590">
    <w:abstractNumId w:val="1"/>
  </w:num>
  <w:num w:numId="10" w16cid:durableId="1096441886">
    <w:abstractNumId w:val="0"/>
  </w:num>
  <w:num w:numId="11" w16cid:durableId="595095489">
    <w:abstractNumId w:val="4"/>
  </w:num>
  <w:num w:numId="12" w16cid:durableId="2119448948">
    <w:abstractNumId w:val="8"/>
  </w:num>
  <w:num w:numId="13" w16cid:durableId="1955823013">
    <w:abstractNumId w:val="12"/>
  </w:num>
  <w:num w:numId="14" w16cid:durableId="6181505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D81"/>
    <w:rsid w:val="001F6977"/>
    <w:rsid w:val="00321C0B"/>
    <w:rsid w:val="004E0D81"/>
    <w:rsid w:val="00516A4C"/>
    <w:rsid w:val="00525400"/>
    <w:rsid w:val="007627F6"/>
    <w:rsid w:val="00887E09"/>
    <w:rsid w:val="009A308A"/>
    <w:rsid w:val="009B79A0"/>
    <w:rsid w:val="00AB2A3F"/>
    <w:rsid w:val="00C8538E"/>
    <w:rsid w:val="00CA7C5C"/>
    <w:rsid w:val="00D3305E"/>
    <w:rsid w:val="00D6403A"/>
    <w:rsid w:val="00F578FD"/>
    <w:rsid w:val="00F83008"/>
    <w:rsid w:val="00FD7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9B44"/>
  <w15:chartTrackingRefBased/>
  <w15:docId w15:val="{70699FF9-59FC-46E6-8AFA-A74B13DA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D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4E0D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D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D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D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D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D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D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D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D81"/>
    <w:rPr>
      <w:rFonts w:eastAsiaTheme="majorEastAsia" w:cstheme="majorBidi"/>
      <w:color w:val="272727" w:themeColor="text1" w:themeTint="D8"/>
    </w:rPr>
  </w:style>
  <w:style w:type="paragraph" w:styleId="Title">
    <w:name w:val="Title"/>
    <w:basedOn w:val="Normal"/>
    <w:next w:val="Normal"/>
    <w:link w:val="TitleChar"/>
    <w:uiPriority w:val="10"/>
    <w:qFormat/>
    <w:rsid w:val="004E0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D81"/>
    <w:pPr>
      <w:spacing w:before="160"/>
      <w:jc w:val="center"/>
    </w:pPr>
    <w:rPr>
      <w:i/>
      <w:iCs/>
      <w:color w:val="404040" w:themeColor="text1" w:themeTint="BF"/>
    </w:rPr>
  </w:style>
  <w:style w:type="character" w:customStyle="1" w:styleId="QuoteChar">
    <w:name w:val="Quote Char"/>
    <w:basedOn w:val="DefaultParagraphFont"/>
    <w:link w:val="Quote"/>
    <w:uiPriority w:val="29"/>
    <w:rsid w:val="004E0D81"/>
    <w:rPr>
      <w:i/>
      <w:iCs/>
      <w:color w:val="404040" w:themeColor="text1" w:themeTint="BF"/>
    </w:rPr>
  </w:style>
  <w:style w:type="paragraph" w:styleId="ListParagraph">
    <w:name w:val="List Paragraph"/>
    <w:basedOn w:val="Normal"/>
    <w:uiPriority w:val="1"/>
    <w:qFormat/>
    <w:rsid w:val="004E0D81"/>
    <w:pPr>
      <w:ind w:left="720"/>
      <w:contextualSpacing/>
    </w:pPr>
  </w:style>
  <w:style w:type="character" w:styleId="IntenseEmphasis">
    <w:name w:val="Intense Emphasis"/>
    <w:basedOn w:val="DefaultParagraphFont"/>
    <w:uiPriority w:val="21"/>
    <w:qFormat/>
    <w:rsid w:val="004E0D81"/>
    <w:rPr>
      <w:i/>
      <w:iCs/>
      <w:color w:val="2F5496" w:themeColor="accent1" w:themeShade="BF"/>
    </w:rPr>
  </w:style>
  <w:style w:type="paragraph" w:styleId="IntenseQuote">
    <w:name w:val="Intense Quote"/>
    <w:basedOn w:val="Normal"/>
    <w:next w:val="Normal"/>
    <w:link w:val="IntenseQuoteChar"/>
    <w:uiPriority w:val="30"/>
    <w:qFormat/>
    <w:rsid w:val="004E0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D81"/>
    <w:rPr>
      <w:i/>
      <w:iCs/>
      <w:color w:val="2F5496" w:themeColor="accent1" w:themeShade="BF"/>
    </w:rPr>
  </w:style>
  <w:style w:type="character" w:styleId="IntenseReference">
    <w:name w:val="Intense Reference"/>
    <w:basedOn w:val="DefaultParagraphFont"/>
    <w:uiPriority w:val="32"/>
    <w:qFormat/>
    <w:rsid w:val="004E0D81"/>
    <w:rPr>
      <w:b/>
      <w:bCs/>
      <w:smallCaps/>
      <w:color w:val="2F5496" w:themeColor="accent1" w:themeShade="BF"/>
      <w:spacing w:val="5"/>
    </w:rPr>
  </w:style>
  <w:style w:type="paragraph" w:styleId="BodyText">
    <w:name w:val="Body Text"/>
    <w:basedOn w:val="Normal"/>
    <w:link w:val="BodyTextChar"/>
    <w:uiPriority w:val="1"/>
    <w:qFormat/>
    <w:rsid w:val="00F578FD"/>
    <w:pPr>
      <w:widowControl w:val="0"/>
      <w:autoSpaceDE w:val="0"/>
      <w:autoSpaceDN w:val="0"/>
      <w:spacing w:after="0" w:line="240" w:lineRule="auto"/>
    </w:pPr>
    <w:rPr>
      <w:rFonts w:ascii="Georgia" w:eastAsia="Georgia" w:hAnsi="Georgia" w:cs="Georgia"/>
      <w:kern w:val="0"/>
      <w:sz w:val="56"/>
      <w:szCs w:val="56"/>
      <w14:ligatures w14:val="none"/>
    </w:rPr>
  </w:style>
  <w:style w:type="character" w:customStyle="1" w:styleId="BodyTextChar">
    <w:name w:val="Body Text Char"/>
    <w:basedOn w:val="DefaultParagraphFont"/>
    <w:link w:val="BodyText"/>
    <w:uiPriority w:val="1"/>
    <w:rsid w:val="00F578FD"/>
    <w:rPr>
      <w:rFonts w:ascii="Georgia" w:eastAsia="Georgia" w:hAnsi="Georgia" w:cs="Georgia"/>
      <w:kern w:val="0"/>
      <w:sz w:val="56"/>
      <w:szCs w:val="5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1135</TotalTime>
  <Pages>9</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2025-10-01T18:14:00Z</dcterms:created>
  <dcterms:modified xsi:type="dcterms:W3CDTF">2025-10-02T13:09:00Z</dcterms:modified>
</cp:coreProperties>
</file>